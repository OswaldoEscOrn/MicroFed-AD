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65FEE" w14:textId="77777777" w:rsidR="009214DD" w:rsidRDefault="00ED1762">
      <w:pPr>
        <w:spacing w:after="40"/>
        <w:jc w:val="center"/>
      </w:pPr>
      <w:r>
        <w:rPr>
          <w:b/>
          <w:sz w:val="36"/>
        </w:rPr>
        <w:t>Integrated Summary Table of All Experimental Results</w:t>
      </w:r>
    </w:p>
    <w:p w14:paraId="58AB0606" w14:textId="77777777" w:rsidR="009214DD" w:rsidRDefault="00ED1762">
      <w:pPr>
        <w:spacing w:after="120"/>
        <w:jc w:val="center"/>
      </w:pPr>
      <w:r>
        <w:t>Source left tables = original / 35k dataset, source right tables = 100k dataset</w:t>
      </w:r>
    </w:p>
    <w:tbl>
      <w:tblPr>
        <w:tblStyle w:val="TableGrid"/>
        <w:tblW w:w="0" w:type="auto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1007"/>
        <w:gridCol w:w="1483"/>
        <w:gridCol w:w="1555"/>
        <w:gridCol w:w="1627"/>
        <w:gridCol w:w="1627"/>
        <w:gridCol w:w="1440"/>
        <w:gridCol w:w="1555"/>
        <w:gridCol w:w="1296"/>
      </w:tblGrid>
      <w:tr w:rsidR="009214DD" w14:paraId="59067750" w14:textId="77777777">
        <w:trPr>
          <w:trHeight w:hRule="exact" w:val="600"/>
          <w:jc w:val="center"/>
        </w:trPr>
        <w:tc>
          <w:tcPr>
            <w:tcW w:w="1944" w:type="dxa"/>
            <w:shd w:val="clear" w:color="auto" w:fill="F2F2F2"/>
            <w:vAlign w:val="center"/>
          </w:tcPr>
          <w:p w14:paraId="341308D8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Scenario</w:t>
            </w:r>
          </w:p>
        </w:tc>
        <w:tc>
          <w:tcPr>
            <w:tcW w:w="1007" w:type="dxa"/>
            <w:shd w:val="clear" w:color="auto" w:fill="F2F2F2"/>
            <w:vAlign w:val="center"/>
          </w:tcPr>
          <w:p w14:paraId="59471930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Dataset</w:t>
            </w:r>
          </w:p>
        </w:tc>
        <w:tc>
          <w:tcPr>
            <w:tcW w:w="1483" w:type="dxa"/>
            <w:shd w:val="clear" w:color="auto" w:fill="F2F2F2"/>
            <w:vAlign w:val="center"/>
          </w:tcPr>
          <w:p w14:paraId="179E34A9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Model</w:t>
            </w:r>
          </w:p>
        </w:tc>
        <w:tc>
          <w:tcPr>
            <w:tcW w:w="1555" w:type="dxa"/>
            <w:shd w:val="clear" w:color="auto" w:fill="F2F2F2"/>
            <w:vAlign w:val="center"/>
          </w:tcPr>
          <w:p w14:paraId="2B56F24A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Trainable</w:t>
            </w:r>
            <w:r>
              <w:rPr>
                <w:b/>
                <w:sz w:val="15"/>
              </w:rPr>
              <w:br/>
              <w:t>Parameters</w:t>
            </w:r>
          </w:p>
        </w:tc>
        <w:tc>
          <w:tcPr>
            <w:tcW w:w="1627" w:type="dxa"/>
            <w:shd w:val="clear" w:color="auto" w:fill="F2F2F2"/>
            <w:vAlign w:val="center"/>
          </w:tcPr>
          <w:p w14:paraId="4199D1E1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Validation</w:t>
            </w:r>
            <w:r>
              <w:rPr>
                <w:b/>
                <w:sz w:val="15"/>
              </w:rPr>
              <w:br/>
              <w:t>MAE Loss</w:t>
            </w:r>
          </w:p>
        </w:tc>
        <w:tc>
          <w:tcPr>
            <w:tcW w:w="1627" w:type="dxa"/>
            <w:shd w:val="clear" w:color="auto" w:fill="F2F2F2"/>
            <w:vAlign w:val="center"/>
          </w:tcPr>
          <w:p w14:paraId="45158C24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Anomaly</w:t>
            </w:r>
            <w:r>
              <w:rPr>
                <w:b/>
                <w:sz w:val="15"/>
              </w:rPr>
              <w:br/>
              <w:t>Threshold</w:t>
            </w:r>
          </w:p>
        </w:tc>
        <w:tc>
          <w:tcPr>
            <w:tcW w:w="1440" w:type="dxa"/>
            <w:shd w:val="clear" w:color="auto" w:fill="F2F2F2"/>
            <w:vAlign w:val="center"/>
          </w:tcPr>
          <w:p w14:paraId="66AE0E07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Detected</w:t>
            </w:r>
            <w:r>
              <w:rPr>
                <w:b/>
                <w:sz w:val="15"/>
              </w:rPr>
              <w:br/>
              <w:t>Anomalies</w:t>
            </w:r>
          </w:p>
        </w:tc>
        <w:tc>
          <w:tcPr>
            <w:tcW w:w="1555" w:type="dxa"/>
            <w:shd w:val="clear" w:color="auto" w:fill="F2F2F2"/>
            <w:vAlign w:val="center"/>
          </w:tcPr>
          <w:p w14:paraId="3E5D114A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Training</w:t>
            </w:r>
            <w:r>
              <w:rPr>
                <w:b/>
                <w:sz w:val="15"/>
              </w:rPr>
              <w:br/>
            </w:r>
            <w:r>
              <w:rPr>
                <w:b/>
                <w:sz w:val="15"/>
              </w:rPr>
              <w:t>Convergence</w:t>
            </w:r>
            <w:r>
              <w:rPr>
                <w:b/>
                <w:sz w:val="15"/>
              </w:rPr>
              <w:br/>
              <w:t>Epochs</w:t>
            </w:r>
          </w:p>
        </w:tc>
        <w:tc>
          <w:tcPr>
            <w:tcW w:w="1296" w:type="dxa"/>
            <w:shd w:val="clear" w:color="auto" w:fill="F2F2F2"/>
            <w:vAlign w:val="center"/>
          </w:tcPr>
          <w:p w14:paraId="136D0932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Inference</w:t>
            </w:r>
            <w:r>
              <w:rPr>
                <w:b/>
                <w:sz w:val="15"/>
              </w:rPr>
              <w:br/>
              <w:t>Time</w:t>
            </w:r>
          </w:p>
        </w:tc>
      </w:tr>
      <w:tr w:rsidR="009214DD" w14:paraId="1115C129" w14:textId="77777777">
        <w:trPr>
          <w:trHeight w:hRule="exact" w:val="336"/>
          <w:jc w:val="center"/>
        </w:trPr>
        <w:tc>
          <w:tcPr>
            <w:tcW w:w="1944" w:type="dxa"/>
            <w:vMerge w:val="restart"/>
            <w:shd w:val="clear" w:color="auto" w:fill="F7F7F7"/>
            <w:vAlign w:val="center"/>
          </w:tcPr>
          <w:p w14:paraId="681C2215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1. 100% real</w:t>
            </w:r>
          </w:p>
        </w:tc>
        <w:tc>
          <w:tcPr>
            <w:tcW w:w="1007" w:type="dxa"/>
            <w:vMerge w:val="restart"/>
            <w:vAlign w:val="center"/>
          </w:tcPr>
          <w:p w14:paraId="1A5480A8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6"/>
              </w:rPr>
              <w:t>35k</w:t>
            </w:r>
          </w:p>
        </w:tc>
        <w:tc>
          <w:tcPr>
            <w:tcW w:w="1483" w:type="dxa"/>
            <w:vAlign w:val="center"/>
          </w:tcPr>
          <w:p w14:paraId="36D87EA1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Deep-AE</w:t>
            </w:r>
          </w:p>
        </w:tc>
        <w:tc>
          <w:tcPr>
            <w:tcW w:w="1555" w:type="dxa"/>
            <w:vAlign w:val="center"/>
          </w:tcPr>
          <w:p w14:paraId="2A7EB8E9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137984</w:t>
            </w:r>
          </w:p>
        </w:tc>
        <w:tc>
          <w:tcPr>
            <w:tcW w:w="1627" w:type="dxa"/>
            <w:vAlign w:val="center"/>
          </w:tcPr>
          <w:p w14:paraId="5A8894FD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0.149575</w:t>
            </w:r>
          </w:p>
        </w:tc>
        <w:tc>
          <w:tcPr>
            <w:tcW w:w="1627" w:type="dxa"/>
            <w:vAlign w:val="center"/>
          </w:tcPr>
          <w:p w14:paraId="44C89FA7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0.395849</w:t>
            </w:r>
          </w:p>
        </w:tc>
        <w:tc>
          <w:tcPr>
            <w:tcW w:w="1440" w:type="dxa"/>
            <w:vAlign w:val="center"/>
          </w:tcPr>
          <w:p w14:paraId="5FA1992A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4.08%</w:t>
            </w:r>
          </w:p>
        </w:tc>
        <w:tc>
          <w:tcPr>
            <w:tcW w:w="1555" w:type="dxa"/>
            <w:vAlign w:val="center"/>
          </w:tcPr>
          <w:p w14:paraId="557DD5BF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79</w:t>
            </w:r>
          </w:p>
        </w:tc>
        <w:tc>
          <w:tcPr>
            <w:tcW w:w="1296" w:type="dxa"/>
            <w:vAlign w:val="center"/>
          </w:tcPr>
          <w:p w14:paraId="577DD308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—</w:t>
            </w:r>
          </w:p>
        </w:tc>
      </w:tr>
      <w:tr w:rsidR="009214DD" w14:paraId="23778D47" w14:textId="77777777">
        <w:trPr>
          <w:trHeight w:hRule="exact" w:val="336"/>
          <w:jc w:val="center"/>
        </w:trPr>
        <w:tc>
          <w:tcPr>
            <w:tcW w:w="1944" w:type="dxa"/>
            <w:vMerge/>
            <w:vAlign w:val="center"/>
          </w:tcPr>
          <w:p w14:paraId="0AA000EA" w14:textId="77777777" w:rsidR="009214DD" w:rsidRDefault="009214DD">
            <w:pPr>
              <w:spacing w:after="0" w:line="240" w:lineRule="auto"/>
            </w:pPr>
          </w:p>
        </w:tc>
        <w:tc>
          <w:tcPr>
            <w:tcW w:w="1007" w:type="dxa"/>
            <w:vMerge/>
            <w:vAlign w:val="center"/>
          </w:tcPr>
          <w:p w14:paraId="374FBB45" w14:textId="77777777" w:rsidR="009214DD" w:rsidRDefault="009214DD">
            <w:pPr>
              <w:spacing w:after="0" w:line="240" w:lineRule="auto"/>
            </w:pPr>
          </w:p>
        </w:tc>
        <w:tc>
          <w:tcPr>
            <w:tcW w:w="1483" w:type="dxa"/>
            <w:vAlign w:val="center"/>
          </w:tcPr>
          <w:p w14:paraId="08D00AA1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LSTM-AE</w:t>
            </w:r>
          </w:p>
        </w:tc>
        <w:tc>
          <w:tcPr>
            <w:tcW w:w="1555" w:type="dxa"/>
            <w:vAlign w:val="center"/>
          </w:tcPr>
          <w:p w14:paraId="30347DAF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264292</w:t>
            </w:r>
          </w:p>
        </w:tc>
        <w:tc>
          <w:tcPr>
            <w:tcW w:w="1627" w:type="dxa"/>
            <w:vAlign w:val="center"/>
          </w:tcPr>
          <w:p w14:paraId="68C66914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0.396676</w:t>
            </w:r>
          </w:p>
        </w:tc>
        <w:tc>
          <w:tcPr>
            <w:tcW w:w="1627" w:type="dxa"/>
            <w:vAlign w:val="center"/>
          </w:tcPr>
          <w:p w14:paraId="1EBA218C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0.648934</w:t>
            </w:r>
          </w:p>
        </w:tc>
        <w:tc>
          <w:tcPr>
            <w:tcW w:w="1440" w:type="dxa"/>
            <w:vAlign w:val="center"/>
          </w:tcPr>
          <w:p w14:paraId="65A5C64F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4.69%</w:t>
            </w:r>
          </w:p>
        </w:tc>
        <w:tc>
          <w:tcPr>
            <w:tcW w:w="1555" w:type="dxa"/>
            <w:vAlign w:val="center"/>
          </w:tcPr>
          <w:p w14:paraId="23B5A55C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80</w:t>
            </w:r>
          </w:p>
        </w:tc>
        <w:tc>
          <w:tcPr>
            <w:tcW w:w="1296" w:type="dxa"/>
            <w:vAlign w:val="center"/>
          </w:tcPr>
          <w:p w14:paraId="0A957A0A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—</w:t>
            </w:r>
          </w:p>
        </w:tc>
      </w:tr>
      <w:tr w:rsidR="009214DD" w14:paraId="197F5CFE" w14:textId="77777777">
        <w:trPr>
          <w:trHeight w:hRule="exact" w:val="336"/>
          <w:jc w:val="center"/>
        </w:trPr>
        <w:tc>
          <w:tcPr>
            <w:tcW w:w="1944" w:type="dxa"/>
            <w:vMerge/>
            <w:vAlign w:val="center"/>
          </w:tcPr>
          <w:p w14:paraId="3C73A6BF" w14:textId="77777777" w:rsidR="009214DD" w:rsidRDefault="009214DD">
            <w:pPr>
              <w:spacing w:after="0" w:line="240" w:lineRule="auto"/>
            </w:pPr>
          </w:p>
        </w:tc>
        <w:tc>
          <w:tcPr>
            <w:tcW w:w="1007" w:type="dxa"/>
            <w:vMerge/>
            <w:vAlign w:val="center"/>
          </w:tcPr>
          <w:p w14:paraId="3BD0D1F1" w14:textId="77777777" w:rsidR="009214DD" w:rsidRDefault="009214DD">
            <w:pPr>
              <w:spacing w:after="0" w:line="240" w:lineRule="auto"/>
            </w:pPr>
          </w:p>
        </w:tc>
        <w:tc>
          <w:tcPr>
            <w:tcW w:w="1483" w:type="dxa"/>
            <w:vAlign w:val="center"/>
          </w:tcPr>
          <w:p w14:paraId="5512DB3F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CONV-AE</w:t>
            </w:r>
          </w:p>
        </w:tc>
        <w:tc>
          <w:tcPr>
            <w:tcW w:w="1555" w:type="dxa"/>
            <w:vAlign w:val="center"/>
          </w:tcPr>
          <w:p w14:paraId="4F71F1C7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113220</w:t>
            </w:r>
          </w:p>
        </w:tc>
        <w:tc>
          <w:tcPr>
            <w:tcW w:w="1627" w:type="dxa"/>
            <w:vAlign w:val="center"/>
          </w:tcPr>
          <w:p w14:paraId="61553CBA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0.077052</w:t>
            </w:r>
          </w:p>
        </w:tc>
        <w:tc>
          <w:tcPr>
            <w:tcW w:w="1627" w:type="dxa"/>
            <w:vAlign w:val="center"/>
          </w:tcPr>
          <w:p w14:paraId="1E0798D1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0.142957</w:t>
            </w:r>
          </w:p>
        </w:tc>
        <w:tc>
          <w:tcPr>
            <w:tcW w:w="1440" w:type="dxa"/>
            <w:vAlign w:val="center"/>
          </w:tcPr>
          <w:p w14:paraId="247E5D53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3.61%</w:t>
            </w:r>
          </w:p>
        </w:tc>
        <w:tc>
          <w:tcPr>
            <w:tcW w:w="1555" w:type="dxa"/>
            <w:vAlign w:val="center"/>
          </w:tcPr>
          <w:p w14:paraId="1ECEF300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77</w:t>
            </w:r>
          </w:p>
        </w:tc>
        <w:tc>
          <w:tcPr>
            <w:tcW w:w="1296" w:type="dxa"/>
            <w:vAlign w:val="center"/>
          </w:tcPr>
          <w:p w14:paraId="044D032C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—</w:t>
            </w:r>
          </w:p>
        </w:tc>
      </w:tr>
      <w:tr w:rsidR="009214DD" w14:paraId="5ECA0D87" w14:textId="77777777">
        <w:trPr>
          <w:trHeight w:hRule="exact" w:val="336"/>
          <w:jc w:val="center"/>
        </w:trPr>
        <w:tc>
          <w:tcPr>
            <w:tcW w:w="1944" w:type="dxa"/>
            <w:vMerge/>
            <w:vAlign w:val="center"/>
          </w:tcPr>
          <w:p w14:paraId="461F43FB" w14:textId="77777777" w:rsidR="009214DD" w:rsidRDefault="009214DD">
            <w:pPr>
              <w:spacing w:after="0" w:line="240" w:lineRule="auto"/>
            </w:pPr>
          </w:p>
        </w:tc>
        <w:tc>
          <w:tcPr>
            <w:tcW w:w="1007" w:type="dxa"/>
            <w:vMerge/>
            <w:vAlign w:val="center"/>
          </w:tcPr>
          <w:p w14:paraId="387FC781" w14:textId="77777777" w:rsidR="009214DD" w:rsidRDefault="009214DD">
            <w:pPr>
              <w:spacing w:after="0" w:line="240" w:lineRule="auto"/>
            </w:pPr>
          </w:p>
        </w:tc>
        <w:tc>
          <w:tcPr>
            <w:tcW w:w="1483" w:type="dxa"/>
            <w:vAlign w:val="center"/>
          </w:tcPr>
          <w:p w14:paraId="1915791B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CONV-VAE</w:t>
            </w:r>
          </w:p>
        </w:tc>
        <w:tc>
          <w:tcPr>
            <w:tcW w:w="1555" w:type="dxa"/>
            <w:vAlign w:val="center"/>
          </w:tcPr>
          <w:p w14:paraId="67D3C118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146468</w:t>
            </w:r>
          </w:p>
        </w:tc>
        <w:tc>
          <w:tcPr>
            <w:tcW w:w="1627" w:type="dxa"/>
            <w:vAlign w:val="center"/>
          </w:tcPr>
          <w:p w14:paraId="41A3B014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0.729799</w:t>
            </w:r>
          </w:p>
        </w:tc>
        <w:tc>
          <w:tcPr>
            <w:tcW w:w="1627" w:type="dxa"/>
            <w:vAlign w:val="center"/>
          </w:tcPr>
          <w:p w14:paraId="3FA6BA7E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0.948195</w:t>
            </w:r>
          </w:p>
        </w:tc>
        <w:tc>
          <w:tcPr>
            <w:tcW w:w="1440" w:type="dxa"/>
            <w:vAlign w:val="center"/>
          </w:tcPr>
          <w:p w14:paraId="7A4D5BB2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4.02%</w:t>
            </w:r>
          </w:p>
        </w:tc>
        <w:tc>
          <w:tcPr>
            <w:tcW w:w="1555" w:type="dxa"/>
            <w:vAlign w:val="center"/>
          </w:tcPr>
          <w:p w14:paraId="04C3B966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70</w:t>
            </w:r>
          </w:p>
        </w:tc>
        <w:tc>
          <w:tcPr>
            <w:tcW w:w="1296" w:type="dxa"/>
            <w:vAlign w:val="center"/>
          </w:tcPr>
          <w:p w14:paraId="63AC29BC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—</w:t>
            </w:r>
          </w:p>
        </w:tc>
      </w:tr>
      <w:tr w:rsidR="009214DD" w14:paraId="527F8B03" w14:textId="77777777">
        <w:trPr>
          <w:trHeight w:hRule="exact" w:val="336"/>
          <w:jc w:val="center"/>
        </w:trPr>
        <w:tc>
          <w:tcPr>
            <w:tcW w:w="1944" w:type="dxa"/>
            <w:vMerge/>
            <w:vAlign w:val="center"/>
          </w:tcPr>
          <w:p w14:paraId="0875D408" w14:textId="77777777" w:rsidR="009214DD" w:rsidRDefault="009214DD">
            <w:pPr>
              <w:spacing w:after="0" w:line="240" w:lineRule="auto"/>
            </w:pPr>
          </w:p>
        </w:tc>
        <w:tc>
          <w:tcPr>
            <w:tcW w:w="1007" w:type="dxa"/>
            <w:vMerge w:val="restart"/>
            <w:vAlign w:val="center"/>
          </w:tcPr>
          <w:p w14:paraId="2B53DE2C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6"/>
              </w:rPr>
              <w:t>100k</w:t>
            </w:r>
          </w:p>
        </w:tc>
        <w:tc>
          <w:tcPr>
            <w:tcW w:w="1483" w:type="dxa"/>
            <w:vAlign w:val="center"/>
          </w:tcPr>
          <w:p w14:paraId="4B7EF85A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Deep-AE</w:t>
            </w:r>
          </w:p>
        </w:tc>
        <w:tc>
          <w:tcPr>
            <w:tcW w:w="1555" w:type="dxa"/>
            <w:vAlign w:val="center"/>
          </w:tcPr>
          <w:p w14:paraId="610A81A4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137984</w:t>
            </w:r>
          </w:p>
        </w:tc>
        <w:tc>
          <w:tcPr>
            <w:tcW w:w="1627" w:type="dxa"/>
            <w:vAlign w:val="center"/>
          </w:tcPr>
          <w:p w14:paraId="6B1C4E76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0.219821</w:t>
            </w:r>
          </w:p>
        </w:tc>
        <w:tc>
          <w:tcPr>
            <w:tcW w:w="1627" w:type="dxa"/>
            <w:vAlign w:val="center"/>
          </w:tcPr>
          <w:p w14:paraId="37FAF58F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0.449978</w:t>
            </w:r>
          </w:p>
        </w:tc>
        <w:tc>
          <w:tcPr>
            <w:tcW w:w="1440" w:type="dxa"/>
            <w:vAlign w:val="center"/>
          </w:tcPr>
          <w:p w14:paraId="31AB4FFC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5.02%</w:t>
            </w:r>
          </w:p>
        </w:tc>
        <w:tc>
          <w:tcPr>
            <w:tcW w:w="1555" w:type="dxa"/>
            <w:vAlign w:val="center"/>
          </w:tcPr>
          <w:p w14:paraId="142832A4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80</w:t>
            </w:r>
          </w:p>
        </w:tc>
        <w:tc>
          <w:tcPr>
            <w:tcW w:w="1296" w:type="dxa"/>
            <w:vAlign w:val="center"/>
          </w:tcPr>
          <w:p w14:paraId="652B8AFA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323s</w:t>
            </w:r>
          </w:p>
        </w:tc>
      </w:tr>
      <w:tr w:rsidR="009214DD" w14:paraId="6D3DFAE5" w14:textId="77777777">
        <w:trPr>
          <w:trHeight w:hRule="exact" w:val="336"/>
          <w:jc w:val="center"/>
        </w:trPr>
        <w:tc>
          <w:tcPr>
            <w:tcW w:w="1944" w:type="dxa"/>
            <w:vMerge/>
            <w:vAlign w:val="center"/>
          </w:tcPr>
          <w:p w14:paraId="0204C50A" w14:textId="77777777" w:rsidR="009214DD" w:rsidRDefault="009214DD">
            <w:pPr>
              <w:spacing w:after="0" w:line="240" w:lineRule="auto"/>
            </w:pPr>
          </w:p>
        </w:tc>
        <w:tc>
          <w:tcPr>
            <w:tcW w:w="1007" w:type="dxa"/>
            <w:vMerge/>
            <w:vAlign w:val="center"/>
          </w:tcPr>
          <w:p w14:paraId="0C07C709" w14:textId="77777777" w:rsidR="009214DD" w:rsidRDefault="009214DD">
            <w:pPr>
              <w:spacing w:after="0" w:line="240" w:lineRule="auto"/>
            </w:pPr>
          </w:p>
        </w:tc>
        <w:tc>
          <w:tcPr>
            <w:tcW w:w="1483" w:type="dxa"/>
            <w:vAlign w:val="center"/>
          </w:tcPr>
          <w:p w14:paraId="216B52CE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LSTM-AE</w:t>
            </w:r>
          </w:p>
        </w:tc>
        <w:tc>
          <w:tcPr>
            <w:tcW w:w="1555" w:type="dxa"/>
            <w:vAlign w:val="center"/>
          </w:tcPr>
          <w:p w14:paraId="2D546B97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264292</w:t>
            </w:r>
          </w:p>
        </w:tc>
        <w:tc>
          <w:tcPr>
            <w:tcW w:w="1627" w:type="dxa"/>
            <w:vAlign w:val="center"/>
          </w:tcPr>
          <w:p w14:paraId="1AB04461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0.202356</w:t>
            </w:r>
          </w:p>
        </w:tc>
        <w:tc>
          <w:tcPr>
            <w:tcW w:w="1627" w:type="dxa"/>
            <w:vAlign w:val="center"/>
          </w:tcPr>
          <w:p w14:paraId="773C0820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0.36328</w:t>
            </w:r>
          </w:p>
        </w:tc>
        <w:tc>
          <w:tcPr>
            <w:tcW w:w="1440" w:type="dxa"/>
            <w:vAlign w:val="center"/>
          </w:tcPr>
          <w:p w14:paraId="5510B5BD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7.64%</w:t>
            </w:r>
          </w:p>
        </w:tc>
        <w:tc>
          <w:tcPr>
            <w:tcW w:w="1555" w:type="dxa"/>
            <w:vAlign w:val="center"/>
          </w:tcPr>
          <w:p w14:paraId="7D18EA80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66</w:t>
            </w:r>
          </w:p>
        </w:tc>
        <w:tc>
          <w:tcPr>
            <w:tcW w:w="1296" w:type="dxa"/>
            <w:vAlign w:val="center"/>
          </w:tcPr>
          <w:p w14:paraId="3FE91E58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2.03h</w:t>
            </w:r>
          </w:p>
        </w:tc>
      </w:tr>
      <w:tr w:rsidR="009214DD" w14:paraId="65565AED" w14:textId="77777777">
        <w:trPr>
          <w:trHeight w:hRule="exact" w:val="336"/>
          <w:jc w:val="center"/>
        </w:trPr>
        <w:tc>
          <w:tcPr>
            <w:tcW w:w="1944" w:type="dxa"/>
            <w:vMerge/>
            <w:vAlign w:val="center"/>
          </w:tcPr>
          <w:p w14:paraId="7DCF16BA" w14:textId="77777777" w:rsidR="009214DD" w:rsidRDefault="009214DD">
            <w:pPr>
              <w:spacing w:after="0" w:line="240" w:lineRule="auto"/>
            </w:pPr>
          </w:p>
        </w:tc>
        <w:tc>
          <w:tcPr>
            <w:tcW w:w="1007" w:type="dxa"/>
            <w:vMerge/>
            <w:vAlign w:val="center"/>
          </w:tcPr>
          <w:p w14:paraId="0CA7E15F" w14:textId="77777777" w:rsidR="009214DD" w:rsidRDefault="009214DD">
            <w:pPr>
              <w:spacing w:after="0" w:line="240" w:lineRule="auto"/>
            </w:pPr>
          </w:p>
        </w:tc>
        <w:tc>
          <w:tcPr>
            <w:tcW w:w="1483" w:type="dxa"/>
            <w:vAlign w:val="center"/>
          </w:tcPr>
          <w:p w14:paraId="1F7DC079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CONV-AE</w:t>
            </w:r>
          </w:p>
        </w:tc>
        <w:tc>
          <w:tcPr>
            <w:tcW w:w="1555" w:type="dxa"/>
            <w:vAlign w:val="center"/>
          </w:tcPr>
          <w:p w14:paraId="364D95F5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113220</w:t>
            </w:r>
          </w:p>
        </w:tc>
        <w:tc>
          <w:tcPr>
            <w:tcW w:w="1627" w:type="dxa"/>
            <w:vAlign w:val="center"/>
          </w:tcPr>
          <w:p w14:paraId="597EB417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0.053111</w:t>
            </w:r>
          </w:p>
        </w:tc>
        <w:tc>
          <w:tcPr>
            <w:tcW w:w="1627" w:type="dxa"/>
            <w:vAlign w:val="center"/>
          </w:tcPr>
          <w:p w14:paraId="6CCFB942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0.078524</w:t>
            </w:r>
          </w:p>
        </w:tc>
        <w:tc>
          <w:tcPr>
            <w:tcW w:w="1440" w:type="dxa"/>
            <w:vAlign w:val="center"/>
          </w:tcPr>
          <w:p w14:paraId="7803102F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7.59%</w:t>
            </w:r>
          </w:p>
        </w:tc>
        <w:tc>
          <w:tcPr>
            <w:tcW w:w="1555" w:type="dxa"/>
            <w:vAlign w:val="center"/>
          </w:tcPr>
          <w:p w14:paraId="2890DAFB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80</w:t>
            </w:r>
          </w:p>
        </w:tc>
        <w:tc>
          <w:tcPr>
            <w:tcW w:w="1296" w:type="dxa"/>
            <w:vAlign w:val="center"/>
          </w:tcPr>
          <w:p w14:paraId="582D850E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580s</w:t>
            </w:r>
          </w:p>
        </w:tc>
      </w:tr>
      <w:tr w:rsidR="009214DD" w14:paraId="11CADB02" w14:textId="77777777">
        <w:trPr>
          <w:trHeight w:hRule="exact" w:val="336"/>
          <w:jc w:val="center"/>
        </w:trPr>
        <w:tc>
          <w:tcPr>
            <w:tcW w:w="1944" w:type="dxa"/>
            <w:vMerge/>
            <w:vAlign w:val="center"/>
          </w:tcPr>
          <w:p w14:paraId="3CEB2511" w14:textId="77777777" w:rsidR="009214DD" w:rsidRDefault="009214DD">
            <w:pPr>
              <w:spacing w:after="0" w:line="240" w:lineRule="auto"/>
            </w:pPr>
          </w:p>
        </w:tc>
        <w:tc>
          <w:tcPr>
            <w:tcW w:w="1007" w:type="dxa"/>
            <w:vMerge/>
            <w:vAlign w:val="center"/>
          </w:tcPr>
          <w:p w14:paraId="23F9D764" w14:textId="77777777" w:rsidR="009214DD" w:rsidRDefault="009214DD">
            <w:pPr>
              <w:spacing w:after="0" w:line="240" w:lineRule="auto"/>
            </w:pPr>
          </w:p>
        </w:tc>
        <w:tc>
          <w:tcPr>
            <w:tcW w:w="1483" w:type="dxa"/>
            <w:vAlign w:val="center"/>
          </w:tcPr>
          <w:p w14:paraId="42C8E57A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CONV-VAE</w:t>
            </w:r>
          </w:p>
        </w:tc>
        <w:tc>
          <w:tcPr>
            <w:tcW w:w="1555" w:type="dxa"/>
            <w:vAlign w:val="center"/>
          </w:tcPr>
          <w:p w14:paraId="30186478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146468</w:t>
            </w:r>
          </w:p>
        </w:tc>
        <w:tc>
          <w:tcPr>
            <w:tcW w:w="1627" w:type="dxa"/>
            <w:vAlign w:val="center"/>
          </w:tcPr>
          <w:p w14:paraId="32D31FB1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0.707239</w:t>
            </w:r>
          </w:p>
        </w:tc>
        <w:tc>
          <w:tcPr>
            <w:tcW w:w="1627" w:type="dxa"/>
            <w:vAlign w:val="center"/>
          </w:tcPr>
          <w:p w14:paraId="6873A9CE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0.919811</w:t>
            </w:r>
          </w:p>
        </w:tc>
        <w:tc>
          <w:tcPr>
            <w:tcW w:w="1440" w:type="dxa"/>
            <w:vAlign w:val="center"/>
          </w:tcPr>
          <w:p w14:paraId="3846423E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5.19%</w:t>
            </w:r>
          </w:p>
        </w:tc>
        <w:tc>
          <w:tcPr>
            <w:tcW w:w="1555" w:type="dxa"/>
            <w:vAlign w:val="center"/>
          </w:tcPr>
          <w:p w14:paraId="7A680868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60</w:t>
            </w:r>
          </w:p>
        </w:tc>
        <w:tc>
          <w:tcPr>
            <w:tcW w:w="1296" w:type="dxa"/>
            <w:vAlign w:val="center"/>
          </w:tcPr>
          <w:p w14:paraId="04176D5A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603s</w:t>
            </w:r>
          </w:p>
        </w:tc>
      </w:tr>
      <w:tr w:rsidR="009214DD" w14:paraId="771721DB" w14:textId="77777777">
        <w:trPr>
          <w:trHeight w:hRule="exact" w:val="336"/>
          <w:jc w:val="center"/>
        </w:trPr>
        <w:tc>
          <w:tcPr>
            <w:tcW w:w="1944" w:type="dxa"/>
            <w:vMerge w:val="restart"/>
            <w:shd w:val="clear" w:color="auto" w:fill="F7F7F7"/>
            <w:vAlign w:val="center"/>
          </w:tcPr>
          <w:p w14:paraId="2E408FE1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2. 70% real +</w:t>
            </w:r>
            <w:r>
              <w:rPr>
                <w:b/>
                <w:sz w:val="16"/>
              </w:rPr>
              <w:br/>
              <w:t>30% virtual</w:t>
            </w:r>
          </w:p>
        </w:tc>
        <w:tc>
          <w:tcPr>
            <w:tcW w:w="1007" w:type="dxa"/>
            <w:vMerge w:val="restart"/>
            <w:vAlign w:val="center"/>
          </w:tcPr>
          <w:p w14:paraId="7DDC6E65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6"/>
              </w:rPr>
              <w:t>35k</w:t>
            </w:r>
          </w:p>
        </w:tc>
        <w:tc>
          <w:tcPr>
            <w:tcW w:w="1483" w:type="dxa"/>
            <w:vAlign w:val="center"/>
          </w:tcPr>
          <w:p w14:paraId="0C8419B9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Deep-AE</w:t>
            </w:r>
          </w:p>
        </w:tc>
        <w:tc>
          <w:tcPr>
            <w:tcW w:w="1555" w:type="dxa"/>
            <w:vAlign w:val="center"/>
          </w:tcPr>
          <w:p w14:paraId="42DB7997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137984</w:t>
            </w:r>
          </w:p>
        </w:tc>
        <w:tc>
          <w:tcPr>
            <w:tcW w:w="1627" w:type="dxa"/>
            <w:vAlign w:val="center"/>
          </w:tcPr>
          <w:p w14:paraId="78D47636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0.256657</w:t>
            </w:r>
          </w:p>
        </w:tc>
        <w:tc>
          <w:tcPr>
            <w:tcW w:w="1627" w:type="dxa"/>
            <w:vAlign w:val="center"/>
          </w:tcPr>
          <w:p w14:paraId="09C7E617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0.585721</w:t>
            </w:r>
          </w:p>
        </w:tc>
        <w:tc>
          <w:tcPr>
            <w:tcW w:w="1440" w:type="dxa"/>
            <w:vAlign w:val="center"/>
          </w:tcPr>
          <w:p w14:paraId="54D2A631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5.00%</w:t>
            </w:r>
          </w:p>
        </w:tc>
        <w:tc>
          <w:tcPr>
            <w:tcW w:w="1555" w:type="dxa"/>
            <w:vAlign w:val="center"/>
          </w:tcPr>
          <w:p w14:paraId="303E9B97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77</w:t>
            </w:r>
          </w:p>
        </w:tc>
        <w:tc>
          <w:tcPr>
            <w:tcW w:w="1296" w:type="dxa"/>
            <w:vAlign w:val="center"/>
          </w:tcPr>
          <w:p w14:paraId="6CE3B802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116s</w:t>
            </w:r>
          </w:p>
        </w:tc>
      </w:tr>
      <w:tr w:rsidR="009214DD" w14:paraId="58C5C6FF" w14:textId="77777777">
        <w:trPr>
          <w:trHeight w:hRule="exact" w:val="336"/>
          <w:jc w:val="center"/>
        </w:trPr>
        <w:tc>
          <w:tcPr>
            <w:tcW w:w="1944" w:type="dxa"/>
            <w:vMerge/>
            <w:vAlign w:val="center"/>
          </w:tcPr>
          <w:p w14:paraId="4D7AB596" w14:textId="77777777" w:rsidR="009214DD" w:rsidRDefault="009214DD">
            <w:pPr>
              <w:spacing w:after="0" w:line="240" w:lineRule="auto"/>
            </w:pPr>
          </w:p>
        </w:tc>
        <w:tc>
          <w:tcPr>
            <w:tcW w:w="1007" w:type="dxa"/>
            <w:vMerge/>
            <w:vAlign w:val="center"/>
          </w:tcPr>
          <w:p w14:paraId="77950C09" w14:textId="77777777" w:rsidR="009214DD" w:rsidRDefault="009214DD">
            <w:pPr>
              <w:spacing w:after="0" w:line="240" w:lineRule="auto"/>
            </w:pPr>
          </w:p>
        </w:tc>
        <w:tc>
          <w:tcPr>
            <w:tcW w:w="1483" w:type="dxa"/>
            <w:vAlign w:val="center"/>
          </w:tcPr>
          <w:p w14:paraId="2BFBBF97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LSTM-AE</w:t>
            </w:r>
          </w:p>
        </w:tc>
        <w:tc>
          <w:tcPr>
            <w:tcW w:w="1555" w:type="dxa"/>
            <w:vAlign w:val="center"/>
          </w:tcPr>
          <w:p w14:paraId="73F1C351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264292</w:t>
            </w:r>
          </w:p>
        </w:tc>
        <w:tc>
          <w:tcPr>
            <w:tcW w:w="1627" w:type="dxa"/>
            <w:vAlign w:val="center"/>
          </w:tcPr>
          <w:p w14:paraId="1CDEF4DC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0.401962</w:t>
            </w:r>
          </w:p>
        </w:tc>
        <w:tc>
          <w:tcPr>
            <w:tcW w:w="1627" w:type="dxa"/>
            <w:vAlign w:val="center"/>
          </w:tcPr>
          <w:p w14:paraId="30646E45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0.666684</w:t>
            </w:r>
          </w:p>
        </w:tc>
        <w:tc>
          <w:tcPr>
            <w:tcW w:w="1440" w:type="dxa"/>
            <w:vAlign w:val="center"/>
          </w:tcPr>
          <w:p w14:paraId="17E71872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2.92%</w:t>
            </w:r>
          </w:p>
        </w:tc>
        <w:tc>
          <w:tcPr>
            <w:tcW w:w="1555" w:type="dxa"/>
            <w:vAlign w:val="center"/>
          </w:tcPr>
          <w:p w14:paraId="17A19CEA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80</w:t>
            </w:r>
          </w:p>
        </w:tc>
        <w:tc>
          <w:tcPr>
            <w:tcW w:w="1296" w:type="dxa"/>
            <w:vAlign w:val="center"/>
          </w:tcPr>
          <w:p w14:paraId="2E0D8C22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47.39min</w:t>
            </w:r>
          </w:p>
        </w:tc>
      </w:tr>
      <w:tr w:rsidR="009214DD" w14:paraId="4956DF37" w14:textId="77777777">
        <w:trPr>
          <w:trHeight w:hRule="exact" w:val="336"/>
          <w:jc w:val="center"/>
        </w:trPr>
        <w:tc>
          <w:tcPr>
            <w:tcW w:w="1944" w:type="dxa"/>
            <w:vMerge/>
            <w:vAlign w:val="center"/>
          </w:tcPr>
          <w:p w14:paraId="36700BE4" w14:textId="77777777" w:rsidR="009214DD" w:rsidRDefault="009214DD">
            <w:pPr>
              <w:spacing w:after="0" w:line="240" w:lineRule="auto"/>
            </w:pPr>
          </w:p>
        </w:tc>
        <w:tc>
          <w:tcPr>
            <w:tcW w:w="1007" w:type="dxa"/>
            <w:vMerge/>
            <w:vAlign w:val="center"/>
          </w:tcPr>
          <w:p w14:paraId="0384E8D9" w14:textId="77777777" w:rsidR="009214DD" w:rsidRDefault="009214DD">
            <w:pPr>
              <w:spacing w:after="0" w:line="240" w:lineRule="auto"/>
            </w:pPr>
          </w:p>
        </w:tc>
        <w:tc>
          <w:tcPr>
            <w:tcW w:w="1483" w:type="dxa"/>
            <w:vAlign w:val="center"/>
          </w:tcPr>
          <w:p w14:paraId="1CE57718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CONV-AE</w:t>
            </w:r>
          </w:p>
        </w:tc>
        <w:tc>
          <w:tcPr>
            <w:tcW w:w="1555" w:type="dxa"/>
            <w:vAlign w:val="center"/>
          </w:tcPr>
          <w:p w14:paraId="2A169848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113220</w:t>
            </w:r>
          </w:p>
        </w:tc>
        <w:tc>
          <w:tcPr>
            <w:tcW w:w="1627" w:type="dxa"/>
            <w:vAlign w:val="center"/>
          </w:tcPr>
          <w:p w14:paraId="3FDCBD5A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0.097361</w:t>
            </w:r>
          </w:p>
        </w:tc>
        <w:tc>
          <w:tcPr>
            <w:tcW w:w="1627" w:type="dxa"/>
            <w:vAlign w:val="center"/>
          </w:tcPr>
          <w:p w14:paraId="1258EC35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0.178651</w:t>
            </w:r>
          </w:p>
        </w:tc>
        <w:tc>
          <w:tcPr>
            <w:tcW w:w="1440" w:type="dxa"/>
            <w:vAlign w:val="center"/>
          </w:tcPr>
          <w:p w14:paraId="786A5DCE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2.38%</w:t>
            </w:r>
          </w:p>
        </w:tc>
        <w:tc>
          <w:tcPr>
            <w:tcW w:w="1555" w:type="dxa"/>
            <w:vAlign w:val="center"/>
          </w:tcPr>
          <w:p w14:paraId="239D9CA7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73</w:t>
            </w:r>
          </w:p>
        </w:tc>
        <w:tc>
          <w:tcPr>
            <w:tcW w:w="1296" w:type="dxa"/>
            <w:vAlign w:val="center"/>
          </w:tcPr>
          <w:p w14:paraId="708F6D09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220s</w:t>
            </w:r>
          </w:p>
        </w:tc>
      </w:tr>
      <w:tr w:rsidR="009214DD" w14:paraId="1BECB438" w14:textId="77777777">
        <w:trPr>
          <w:trHeight w:hRule="exact" w:val="336"/>
          <w:jc w:val="center"/>
        </w:trPr>
        <w:tc>
          <w:tcPr>
            <w:tcW w:w="1944" w:type="dxa"/>
            <w:vMerge/>
            <w:vAlign w:val="center"/>
          </w:tcPr>
          <w:p w14:paraId="24BE1F04" w14:textId="77777777" w:rsidR="009214DD" w:rsidRDefault="009214DD">
            <w:pPr>
              <w:spacing w:after="0" w:line="240" w:lineRule="auto"/>
            </w:pPr>
          </w:p>
        </w:tc>
        <w:tc>
          <w:tcPr>
            <w:tcW w:w="1007" w:type="dxa"/>
            <w:vMerge/>
            <w:vAlign w:val="center"/>
          </w:tcPr>
          <w:p w14:paraId="2CB8B4B8" w14:textId="77777777" w:rsidR="009214DD" w:rsidRDefault="009214DD">
            <w:pPr>
              <w:spacing w:after="0" w:line="240" w:lineRule="auto"/>
            </w:pPr>
          </w:p>
        </w:tc>
        <w:tc>
          <w:tcPr>
            <w:tcW w:w="1483" w:type="dxa"/>
            <w:vAlign w:val="center"/>
          </w:tcPr>
          <w:p w14:paraId="44F9CFA2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CONV-VAE</w:t>
            </w:r>
          </w:p>
        </w:tc>
        <w:tc>
          <w:tcPr>
            <w:tcW w:w="1555" w:type="dxa"/>
            <w:vAlign w:val="center"/>
          </w:tcPr>
          <w:p w14:paraId="3E9F5D0F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146468</w:t>
            </w:r>
          </w:p>
        </w:tc>
        <w:tc>
          <w:tcPr>
            <w:tcW w:w="1627" w:type="dxa"/>
            <w:vAlign w:val="center"/>
          </w:tcPr>
          <w:p w14:paraId="02C1CED0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0.860753</w:t>
            </w:r>
          </w:p>
        </w:tc>
        <w:tc>
          <w:tcPr>
            <w:tcW w:w="1627" w:type="dxa"/>
            <w:vAlign w:val="center"/>
          </w:tcPr>
          <w:p w14:paraId="6027A42E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1.050847</w:t>
            </w:r>
          </w:p>
        </w:tc>
        <w:tc>
          <w:tcPr>
            <w:tcW w:w="1440" w:type="dxa"/>
            <w:vAlign w:val="center"/>
          </w:tcPr>
          <w:p w14:paraId="6BD24F67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1.95%</w:t>
            </w:r>
          </w:p>
        </w:tc>
        <w:tc>
          <w:tcPr>
            <w:tcW w:w="1555" w:type="dxa"/>
            <w:vAlign w:val="center"/>
          </w:tcPr>
          <w:p w14:paraId="7E3D1953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47</w:t>
            </w:r>
          </w:p>
        </w:tc>
        <w:tc>
          <w:tcPr>
            <w:tcW w:w="1296" w:type="dxa"/>
            <w:vAlign w:val="center"/>
          </w:tcPr>
          <w:p w14:paraId="09018F8C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195s</w:t>
            </w:r>
          </w:p>
        </w:tc>
      </w:tr>
      <w:tr w:rsidR="009214DD" w14:paraId="0489104A" w14:textId="77777777">
        <w:trPr>
          <w:trHeight w:hRule="exact" w:val="336"/>
          <w:jc w:val="center"/>
        </w:trPr>
        <w:tc>
          <w:tcPr>
            <w:tcW w:w="1944" w:type="dxa"/>
            <w:vMerge/>
            <w:vAlign w:val="center"/>
          </w:tcPr>
          <w:p w14:paraId="62CA9152" w14:textId="77777777" w:rsidR="009214DD" w:rsidRDefault="009214DD">
            <w:pPr>
              <w:spacing w:after="0" w:line="240" w:lineRule="auto"/>
            </w:pPr>
          </w:p>
        </w:tc>
        <w:tc>
          <w:tcPr>
            <w:tcW w:w="1007" w:type="dxa"/>
            <w:vMerge w:val="restart"/>
            <w:vAlign w:val="center"/>
          </w:tcPr>
          <w:p w14:paraId="1035F3D9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6"/>
              </w:rPr>
              <w:t>100k</w:t>
            </w:r>
          </w:p>
        </w:tc>
        <w:tc>
          <w:tcPr>
            <w:tcW w:w="1483" w:type="dxa"/>
            <w:vAlign w:val="center"/>
          </w:tcPr>
          <w:p w14:paraId="00D88562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Deep-AE</w:t>
            </w:r>
          </w:p>
        </w:tc>
        <w:tc>
          <w:tcPr>
            <w:tcW w:w="1555" w:type="dxa"/>
            <w:vAlign w:val="center"/>
          </w:tcPr>
          <w:p w14:paraId="0D81A0E6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137984</w:t>
            </w:r>
          </w:p>
        </w:tc>
        <w:tc>
          <w:tcPr>
            <w:tcW w:w="1627" w:type="dxa"/>
            <w:vAlign w:val="center"/>
          </w:tcPr>
          <w:p w14:paraId="4106560C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0.338659</w:t>
            </w:r>
          </w:p>
        </w:tc>
        <w:tc>
          <w:tcPr>
            <w:tcW w:w="1627" w:type="dxa"/>
            <w:vAlign w:val="center"/>
          </w:tcPr>
          <w:p w14:paraId="2B1FDC12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0.724341</w:t>
            </w:r>
          </w:p>
        </w:tc>
        <w:tc>
          <w:tcPr>
            <w:tcW w:w="1440" w:type="dxa"/>
            <w:vAlign w:val="center"/>
          </w:tcPr>
          <w:p w14:paraId="004A6846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2.13%</w:t>
            </w:r>
          </w:p>
        </w:tc>
        <w:tc>
          <w:tcPr>
            <w:tcW w:w="1555" w:type="dxa"/>
            <w:vAlign w:val="center"/>
          </w:tcPr>
          <w:p w14:paraId="418EEEB7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57</w:t>
            </w:r>
          </w:p>
        </w:tc>
        <w:tc>
          <w:tcPr>
            <w:tcW w:w="1296" w:type="dxa"/>
            <w:vAlign w:val="center"/>
          </w:tcPr>
          <w:p w14:paraId="2368BF8C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342s</w:t>
            </w:r>
          </w:p>
        </w:tc>
      </w:tr>
      <w:tr w:rsidR="009214DD" w14:paraId="69155945" w14:textId="77777777">
        <w:trPr>
          <w:trHeight w:hRule="exact" w:val="336"/>
          <w:jc w:val="center"/>
        </w:trPr>
        <w:tc>
          <w:tcPr>
            <w:tcW w:w="1944" w:type="dxa"/>
            <w:vMerge/>
            <w:vAlign w:val="center"/>
          </w:tcPr>
          <w:p w14:paraId="1942A3BA" w14:textId="77777777" w:rsidR="009214DD" w:rsidRDefault="009214DD">
            <w:pPr>
              <w:spacing w:after="0" w:line="240" w:lineRule="auto"/>
            </w:pPr>
          </w:p>
        </w:tc>
        <w:tc>
          <w:tcPr>
            <w:tcW w:w="1007" w:type="dxa"/>
            <w:vMerge/>
            <w:vAlign w:val="center"/>
          </w:tcPr>
          <w:p w14:paraId="2C8FDCEE" w14:textId="77777777" w:rsidR="009214DD" w:rsidRDefault="009214DD">
            <w:pPr>
              <w:spacing w:after="0" w:line="240" w:lineRule="auto"/>
            </w:pPr>
          </w:p>
        </w:tc>
        <w:tc>
          <w:tcPr>
            <w:tcW w:w="1483" w:type="dxa"/>
            <w:vAlign w:val="center"/>
          </w:tcPr>
          <w:p w14:paraId="261B5F71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LSTM-AE</w:t>
            </w:r>
          </w:p>
        </w:tc>
        <w:tc>
          <w:tcPr>
            <w:tcW w:w="1555" w:type="dxa"/>
            <w:vAlign w:val="center"/>
          </w:tcPr>
          <w:p w14:paraId="032948BF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264292</w:t>
            </w:r>
          </w:p>
        </w:tc>
        <w:tc>
          <w:tcPr>
            <w:tcW w:w="1627" w:type="dxa"/>
            <w:vAlign w:val="center"/>
          </w:tcPr>
          <w:p w14:paraId="61D880EE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0.319698</w:t>
            </w:r>
          </w:p>
        </w:tc>
        <w:tc>
          <w:tcPr>
            <w:tcW w:w="1627" w:type="dxa"/>
            <w:vAlign w:val="center"/>
          </w:tcPr>
          <w:p w14:paraId="49D7177C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0.593571</w:t>
            </w:r>
          </w:p>
        </w:tc>
        <w:tc>
          <w:tcPr>
            <w:tcW w:w="1440" w:type="dxa"/>
            <w:vAlign w:val="center"/>
          </w:tcPr>
          <w:p w14:paraId="5BACC58A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1.21%</w:t>
            </w:r>
          </w:p>
        </w:tc>
        <w:tc>
          <w:tcPr>
            <w:tcW w:w="1555" w:type="dxa"/>
            <w:vAlign w:val="center"/>
          </w:tcPr>
          <w:p w14:paraId="0E2322A4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74</w:t>
            </w:r>
          </w:p>
        </w:tc>
        <w:tc>
          <w:tcPr>
            <w:tcW w:w="1296" w:type="dxa"/>
            <w:vAlign w:val="center"/>
          </w:tcPr>
          <w:p w14:paraId="74F4A971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2.04h</w:t>
            </w:r>
          </w:p>
        </w:tc>
      </w:tr>
      <w:tr w:rsidR="009214DD" w14:paraId="4B0C4928" w14:textId="77777777">
        <w:trPr>
          <w:trHeight w:hRule="exact" w:val="336"/>
          <w:jc w:val="center"/>
        </w:trPr>
        <w:tc>
          <w:tcPr>
            <w:tcW w:w="1944" w:type="dxa"/>
            <w:vMerge/>
            <w:vAlign w:val="center"/>
          </w:tcPr>
          <w:p w14:paraId="730EAAC4" w14:textId="77777777" w:rsidR="009214DD" w:rsidRDefault="009214DD">
            <w:pPr>
              <w:spacing w:after="0" w:line="240" w:lineRule="auto"/>
            </w:pPr>
          </w:p>
        </w:tc>
        <w:tc>
          <w:tcPr>
            <w:tcW w:w="1007" w:type="dxa"/>
            <w:vMerge/>
            <w:vAlign w:val="center"/>
          </w:tcPr>
          <w:p w14:paraId="14BA2754" w14:textId="77777777" w:rsidR="009214DD" w:rsidRDefault="009214DD">
            <w:pPr>
              <w:spacing w:after="0" w:line="240" w:lineRule="auto"/>
            </w:pPr>
          </w:p>
        </w:tc>
        <w:tc>
          <w:tcPr>
            <w:tcW w:w="1483" w:type="dxa"/>
            <w:vAlign w:val="center"/>
          </w:tcPr>
          <w:p w14:paraId="44837A63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CONV-AE</w:t>
            </w:r>
          </w:p>
        </w:tc>
        <w:tc>
          <w:tcPr>
            <w:tcW w:w="1555" w:type="dxa"/>
            <w:vAlign w:val="center"/>
          </w:tcPr>
          <w:p w14:paraId="02FAFCA3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113220</w:t>
            </w:r>
          </w:p>
        </w:tc>
        <w:tc>
          <w:tcPr>
            <w:tcW w:w="1627" w:type="dxa"/>
            <w:vAlign w:val="center"/>
          </w:tcPr>
          <w:p w14:paraId="71BAB66E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0.040632</w:t>
            </w:r>
          </w:p>
        </w:tc>
        <w:tc>
          <w:tcPr>
            <w:tcW w:w="1627" w:type="dxa"/>
            <w:vAlign w:val="center"/>
          </w:tcPr>
          <w:p w14:paraId="22F5832A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0.063405</w:t>
            </w:r>
          </w:p>
        </w:tc>
        <w:tc>
          <w:tcPr>
            <w:tcW w:w="1440" w:type="dxa"/>
            <w:vAlign w:val="center"/>
          </w:tcPr>
          <w:p w14:paraId="3FB5ADB6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2.50%</w:t>
            </w:r>
          </w:p>
        </w:tc>
        <w:tc>
          <w:tcPr>
            <w:tcW w:w="1555" w:type="dxa"/>
            <w:vAlign w:val="center"/>
          </w:tcPr>
          <w:p w14:paraId="37D5F596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80</w:t>
            </w:r>
          </w:p>
        </w:tc>
        <w:tc>
          <w:tcPr>
            <w:tcW w:w="1296" w:type="dxa"/>
            <w:vAlign w:val="center"/>
          </w:tcPr>
          <w:p w14:paraId="263B467F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572s</w:t>
            </w:r>
          </w:p>
        </w:tc>
      </w:tr>
      <w:tr w:rsidR="009214DD" w14:paraId="1E62634D" w14:textId="77777777">
        <w:trPr>
          <w:trHeight w:hRule="exact" w:val="336"/>
          <w:jc w:val="center"/>
        </w:trPr>
        <w:tc>
          <w:tcPr>
            <w:tcW w:w="1944" w:type="dxa"/>
            <w:vMerge/>
            <w:vAlign w:val="center"/>
          </w:tcPr>
          <w:p w14:paraId="315F6743" w14:textId="77777777" w:rsidR="009214DD" w:rsidRDefault="009214DD">
            <w:pPr>
              <w:spacing w:after="0" w:line="240" w:lineRule="auto"/>
            </w:pPr>
          </w:p>
        </w:tc>
        <w:tc>
          <w:tcPr>
            <w:tcW w:w="1007" w:type="dxa"/>
            <w:vMerge/>
            <w:vAlign w:val="center"/>
          </w:tcPr>
          <w:p w14:paraId="3409461D" w14:textId="77777777" w:rsidR="009214DD" w:rsidRDefault="009214DD">
            <w:pPr>
              <w:spacing w:after="0" w:line="240" w:lineRule="auto"/>
            </w:pPr>
          </w:p>
        </w:tc>
        <w:tc>
          <w:tcPr>
            <w:tcW w:w="1483" w:type="dxa"/>
            <w:vAlign w:val="center"/>
          </w:tcPr>
          <w:p w14:paraId="62D39908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CONV-VAE</w:t>
            </w:r>
          </w:p>
        </w:tc>
        <w:tc>
          <w:tcPr>
            <w:tcW w:w="1555" w:type="dxa"/>
            <w:vAlign w:val="center"/>
          </w:tcPr>
          <w:p w14:paraId="6AA2A138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146468</w:t>
            </w:r>
          </w:p>
        </w:tc>
        <w:tc>
          <w:tcPr>
            <w:tcW w:w="1627" w:type="dxa"/>
            <w:vAlign w:val="center"/>
          </w:tcPr>
          <w:p w14:paraId="7C0FCEF6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0.819398</w:t>
            </w:r>
          </w:p>
        </w:tc>
        <w:tc>
          <w:tcPr>
            <w:tcW w:w="1627" w:type="dxa"/>
            <w:vAlign w:val="center"/>
          </w:tcPr>
          <w:p w14:paraId="0583A99C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1.023116</w:t>
            </w:r>
          </w:p>
        </w:tc>
        <w:tc>
          <w:tcPr>
            <w:tcW w:w="1440" w:type="dxa"/>
            <w:vAlign w:val="center"/>
          </w:tcPr>
          <w:p w14:paraId="270E6B10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0.83%</w:t>
            </w:r>
          </w:p>
        </w:tc>
        <w:tc>
          <w:tcPr>
            <w:tcW w:w="1555" w:type="dxa"/>
            <w:vAlign w:val="center"/>
          </w:tcPr>
          <w:p w14:paraId="6F2E10CA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78</w:t>
            </w:r>
          </w:p>
        </w:tc>
        <w:tc>
          <w:tcPr>
            <w:tcW w:w="1296" w:type="dxa"/>
            <w:vAlign w:val="center"/>
          </w:tcPr>
          <w:p w14:paraId="5546F644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697s</w:t>
            </w:r>
          </w:p>
        </w:tc>
      </w:tr>
      <w:tr w:rsidR="009214DD" w14:paraId="73B9C66A" w14:textId="77777777">
        <w:trPr>
          <w:trHeight w:hRule="exact" w:val="336"/>
          <w:jc w:val="center"/>
        </w:trPr>
        <w:tc>
          <w:tcPr>
            <w:tcW w:w="1944" w:type="dxa"/>
            <w:vMerge w:val="restart"/>
            <w:shd w:val="clear" w:color="auto" w:fill="F7F7F7"/>
            <w:vAlign w:val="center"/>
          </w:tcPr>
          <w:p w14:paraId="3F883739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3. 30% real +</w:t>
            </w:r>
            <w:r>
              <w:rPr>
                <w:b/>
                <w:sz w:val="16"/>
              </w:rPr>
              <w:br/>
              <w:t>70% virtual</w:t>
            </w:r>
          </w:p>
        </w:tc>
        <w:tc>
          <w:tcPr>
            <w:tcW w:w="1007" w:type="dxa"/>
            <w:vMerge w:val="restart"/>
            <w:vAlign w:val="center"/>
          </w:tcPr>
          <w:p w14:paraId="67BB4CA9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6"/>
              </w:rPr>
              <w:t>35k</w:t>
            </w:r>
          </w:p>
        </w:tc>
        <w:tc>
          <w:tcPr>
            <w:tcW w:w="1483" w:type="dxa"/>
            <w:vAlign w:val="center"/>
          </w:tcPr>
          <w:p w14:paraId="1778F020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Deep-AE</w:t>
            </w:r>
          </w:p>
        </w:tc>
        <w:tc>
          <w:tcPr>
            <w:tcW w:w="1555" w:type="dxa"/>
            <w:vAlign w:val="center"/>
          </w:tcPr>
          <w:p w14:paraId="15A0B15A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137984</w:t>
            </w:r>
          </w:p>
        </w:tc>
        <w:tc>
          <w:tcPr>
            <w:tcW w:w="1627" w:type="dxa"/>
            <w:vAlign w:val="center"/>
          </w:tcPr>
          <w:p w14:paraId="50C0863D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0.123852</w:t>
            </w:r>
          </w:p>
        </w:tc>
        <w:tc>
          <w:tcPr>
            <w:tcW w:w="1627" w:type="dxa"/>
            <w:vAlign w:val="center"/>
          </w:tcPr>
          <w:p w14:paraId="04EAA303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0.029109</w:t>
            </w:r>
          </w:p>
        </w:tc>
        <w:tc>
          <w:tcPr>
            <w:tcW w:w="1440" w:type="dxa"/>
            <w:vAlign w:val="center"/>
          </w:tcPr>
          <w:p w14:paraId="387C5D31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62.33%</w:t>
            </w:r>
          </w:p>
        </w:tc>
        <w:tc>
          <w:tcPr>
            <w:tcW w:w="1555" w:type="dxa"/>
            <w:vAlign w:val="center"/>
          </w:tcPr>
          <w:p w14:paraId="160FF5FF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70</w:t>
            </w:r>
          </w:p>
        </w:tc>
        <w:tc>
          <w:tcPr>
            <w:tcW w:w="1296" w:type="dxa"/>
            <w:vAlign w:val="center"/>
          </w:tcPr>
          <w:p w14:paraId="7D5CFF44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2.3min</w:t>
            </w:r>
          </w:p>
        </w:tc>
      </w:tr>
      <w:tr w:rsidR="009214DD" w14:paraId="4C6E4D73" w14:textId="77777777">
        <w:trPr>
          <w:trHeight w:hRule="exact" w:val="336"/>
          <w:jc w:val="center"/>
        </w:trPr>
        <w:tc>
          <w:tcPr>
            <w:tcW w:w="1944" w:type="dxa"/>
            <w:vMerge/>
            <w:vAlign w:val="center"/>
          </w:tcPr>
          <w:p w14:paraId="38FDD44F" w14:textId="77777777" w:rsidR="009214DD" w:rsidRDefault="009214DD">
            <w:pPr>
              <w:spacing w:after="0" w:line="240" w:lineRule="auto"/>
            </w:pPr>
          </w:p>
        </w:tc>
        <w:tc>
          <w:tcPr>
            <w:tcW w:w="1007" w:type="dxa"/>
            <w:vMerge/>
            <w:vAlign w:val="center"/>
          </w:tcPr>
          <w:p w14:paraId="7CC6A1A7" w14:textId="77777777" w:rsidR="009214DD" w:rsidRDefault="009214DD">
            <w:pPr>
              <w:spacing w:after="0" w:line="240" w:lineRule="auto"/>
            </w:pPr>
          </w:p>
        </w:tc>
        <w:tc>
          <w:tcPr>
            <w:tcW w:w="1483" w:type="dxa"/>
            <w:vAlign w:val="center"/>
          </w:tcPr>
          <w:p w14:paraId="6B348464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LSTM-AE</w:t>
            </w:r>
          </w:p>
        </w:tc>
        <w:tc>
          <w:tcPr>
            <w:tcW w:w="1555" w:type="dxa"/>
            <w:vAlign w:val="center"/>
          </w:tcPr>
          <w:p w14:paraId="58C7F2ED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264292</w:t>
            </w:r>
          </w:p>
        </w:tc>
        <w:tc>
          <w:tcPr>
            <w:tcW w:w="1627" w:type="dxa"/>
            <w:vAlign w:val="center"/>
          </w:tcPr>
          <w:p w14:paraId="09BF5F05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0.113046</w:t>
            </w:r>
          </w:p>
        </w:tc>
        <w:tc>
          <w:tcPr>
            <w:tcW w:w="1627" w:type="dxa"/>
            <w:vAlign w:val="center"/>
          </w:tcPr>
          <w:p w14:paraId="0DACEC08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0.127373</w:t>
            </w:r>
          </w:p>
        </w:tc>
        <w:tc>
          <w:tcPr>
            <w:tcW w:w="1440" w:type="dxa"/>
            <w:vAlign w:val="center"/>
          </w:tcPr>
          <w:p w14:paraId="3DE79EA3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50.58%</w:t>
            </w:r>
          </w:p>
        </w:tc>
        <w:tc>
          <w:tcPr>
            <w:tcW w:w="1555" w:type="dxa"/>
            <w:vAlign w:val="center"/>
          </w:tcPr>
          <w:p w14:paraId="79BDA1BD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74</w:t>
            </w:r>
          </w:p>
        </w:tc>
        <w:tc>
          <w:tcPr>
            <w:tcW w:w="1296" w:type="dxa"/>
            <w:vAlign w:val="center"/>
          </w:tcPr>
          <w:p w14:paraId="7AF2B748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45.87min</w:t>
            </w:r>
          </w:p>
        </w:tc>
      </w:tr>
      <w:tr w:rsidR="009214DD" w14:paraId="01D96AB7" w14:textId="77777777">
        <w:trPr>
          <w:trHeight w:hRule="exact" w:val="336"/>
          <w:jc w:val="center"/>
        </w:trPr>
        <w:tc>
          <w:tcPr>
            <w:tcW w:w="1944" w:type="dxa"/>
            <w:vMerge/>
            <w:vAlign w:val="center"/>
          </w:tcPr>
          <w:p w14:paraId="3E9E1E34" w14:textId="77777777" w:rsidR="009214DD" w:rsidRDefault="009214DD">
            <w:pPr>
              <w:spacing w:after="0" w:line="240" w:lineRule="auto"/>
            </w:pPr>
          </w:p>
        </w:tc>
        <w:tc>
          <w:tcPr>
            <w:tcW w:w="1007" w:type="dxa"/>
            <w:vMerge/>
            <w:vAlign w:val="center"/>
          </w:tcPr>
          <w:p w14:paraId="52F97A2B" w14:textId="77777777" w:rsidR="009214DD" w:rsidRDefault="009214DD">
            <w:pPr>
              <w:spacing w:after="0" w:line="240" w:lineRule="auto"/>
            </w:pPr>
          </w:p>
        </w:tc>
        <w:tc>
          <w:tcPr>
            <w:tcW w:w="1483" w:type="dxa"/>
            <w:vAlign w:val="center"/>
          </w:tcPr>
          <w:p w14:paraId="47D0B630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CONV-AE</w:t>
            </w:r>
          </w:p>
        </w:tc>
        <w:tc>
          <w:tcPr>
            <w:tcW w:w="1555" w:type="dxa"/>
            <w:vAlign w:val="center"/>
          </w:tcPr>
          <w:p w14:paraId="2CEA1EDD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113220</w:t>
            </w:r>
          </w:p>
        </w:tc>
        <w:tc>
          <w:tcPr>
            <w:tcW w:w="1627" w:type="dxa"/>
            <w:vAlign w:val="center"/>
          </w:tcPr>
          <w:p w14:paraId="2CAECC71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0.100061</w:t>
            </w:r>
          </w:p>
        </w:tc>
        <w:tc>
          <w:tcPr>
            <w:tcW w:w="1627" w:type="dxa"/>
            <w:vAlign w:val="center"/>
          </w:tcPr>
          <w:p w14:paraId="48E5E1D1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0.115141</w:t>
            </w:r>
          </w:p>
        </w:tc>
        <w:tc>
          <w:tcPr>
            <w:tcW w:w="1440" w:type="dxa"/>
            <w:vAlign w:val="center"/>
          </w:tcPr>
          <w:p w14:paraId="3614F5CE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28.10%</w:t>
            </w:r>
          </w:p>
        </w:tc>
        <w:tc>
          <w:tcPr>
            <w:tcW w:w="1555" w:type="dxa"/>
            <w:vAlign w:val="center"/>
          </w:tcPr>
          <w:p w14:paraId="5D26A25F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77</w:t>
            </w:r>
          </w:p>
        </w:tc>
        <w:tc>
          <w:tcPr>
            <w:tcW w:w="1296" w:type="dxa"/>
            <w:vAlign w:val="center"/>
          </w:tcPr>
          <w:p w14:paraId="2E2FFBBE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3.55min</w:t>
            </w:r>
          </w:p>
        </w:tc>
      </w:tr>
      <w:tr w:rsidR="009214DD" w14:paraId="5E5ACE34" w14:textId="77777777">
        <w:trPr>
          <w:trHeight w:hRule="exact" w:val="336"/>
          <w:jc w:val="center"/>
        </w:trPr>
        <w:tc>
          <w:tcPr>
            <w:tcW w:w="1944" w:type="dxa"/>
            <w:vMerge/>
            <w:vAlign w:val="center"/>
          </w:tcPr>
          <w:p w14:paraId="0CDF94EC" w14:textId="77777777" w:rsidR="009214DD" w:rsidRDefault="009214DD">
            <w:pPr>
              <w:spacing w:after="0" w:line="240" w:lineRule="auto"/>
            </w:pPr>
          </w:p>
        </w:tc>
        <w:tc>
          <w:tcPr>
            <w:tcW w:w="1007" w:type="dxa"/>
            <w:vMerge/>
            <w:vAlign w:val="center"/>
          </w:tcPr>
          <w:p w14:paraId="7860DC2D" w14:textId="77777777" w:rsidR="009214DD" w:rsidRDefault="009214DD">
            <w:pPr>
              <w:spacing w:after="0" w:line="240" w:lineRule="auto"/>
            </w:pPr>
          </w:p>
        </w:tc>
        <w:tc>
          <w:tcPr>
            <w:tcW w:w="1483" w:type="dxa"/>
            <w:vAlign w:val="center"/>
          </w:tcPr>
          <w:p w14:paraId="36EBB542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CONV-VAE</w:t>
            </w:r>
          </w:p>
        </w:tc>
        <w:tc>
          <w:tcPr>
            <w:tcW w:w="1555" w:type="dxa"/>
            <w:vAlign w:val="center"/>
          </w:tcPr>
          <w:p w14:paraId="0B95668B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146468</w:t>
            </w:r>
          </w:p>
        </w:tc>
        <w:tc>
          <w:tcPr>
            <w:tcW w:w="1627" w:type="dxa"/>
            <w:vAlign w:val="center"/>
          </w:tcPr>
          <w:p w14:paraId="7D8B937F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0.194159</w:t>
            </w:r>
          </w:p>
        </w:tc>
        <w:tc>
          <w:tcPr>
            <w:tcW w:w="1627" w:type="dxa"/>
            <w:vAlign w:val="center"/>
          </w:tcPr>
          <w:p w14:paraId="6EA66765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0.208883</w:t>
            </w:r>
          </w:p>
        </w:tc>
        <w:tc>
          <w:tcPr>
            <w:tcW w:w="1440" w:type="dxa"/>
            <w:vAlign w:val="center"/>
          </w:tcPr>
          <w:p w14:paraId="00D97C11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62.03%</w:t>
            </w:r>
          </w:p>
        </w:tc>
        <w:tc>
          <w:tcPr>
            <w:tcW w:w="1555" w:type="dxa"/>
            <w:vAlign w:val="center"/>
          </w:tcPr>
          <w:p w14:paraId="32793AB8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59</w:t>
            </w:r>
          </w:p>
        </w:tc>
        <w:tc>
          <w:tcPr>
            <w:tcW w:w="1296" w:type="dxa"/>
            <w:vAlign w:val="center"/>
          </w:tcPr>
          <w:p w14:paraId="6FCE7491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3.62min</w:t>
            </w:r>
          </w:p>
        </w:tc>
      </w:tr>
      <w:tr w:rsidR="009214DD" w14:paraId="61B91EF7" w14:textId="77777777">
        <w:trPr>
          <w:trHeight w:hRule="exact" w:val="336"/>
          <w:jc w:val="center"/>
        </w:trPr>
        <w:tc>
          <w:tcPr>
            <w:tcW w:w="1944" w:type="dxa"/>
            <w:vMerge/>
            <w:vAlign w:val="center"/>
          </w:tcPr>
          <w:p w14:paraId="5CA59C4C" w14:textId="77777777" w:rsidR="009214DD" w:rsidRDefault="009214DD">
            <w:pPr>
              <w:spacing w:after="0" w:line="240" w:lineRule="auto"/>
            </w:pPr>
          </w:p>
        </w:tc>
        <w:tc>
          <w:tcPr>
            <w:tcW w:w="1007" w:type="dxa"/>
            <w:vMerge w:val="restart"/>
            <w:vAlign w:val="center"/>
          </w:tcPr>
          <w:p w14:paraId="5869EFAB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6"/>
              </w:rPr>
              <w:t>100k</w:t>
            </w:r>
          </w:p>
        </w:tc>
        <w:tc>
          <w:tcPr>
            <w:tcW w:w="1483" w:type="dxa"/>
            <w:vAlign w:val="center"/>
          </w:tcPr>
          <w:p w14:paraId="731C47B6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Deep-AE</w:t>
            </w:r>
          </w:p>
        </w:tc>
        <w:tc>
          <w:tcPr>
            <w:tcW w:w="1555" w:type="dxa"/>
            <w:vAlign w:val="center"/>
          </w:tcPr>
          <w:p w14:paraId="1EF81418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137984</w:t>
            </w:r>
          </w:p>
        </w:tc>
        <w:tc>
          <w:tcPr>
            <w:tcW w:w="1627" w:type="dxa"/>
            <w:vAlign w:val="center"/>
          </w:tcPr>
          <w:p w14:paraId="2E27A3AD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0.411238</w:t>
            </w:r>
          </w:p>
        </w:tc>
        <w:tc>
          <w:tcPr>
            <w:tcW w:w="1627" w:type="dxa"/>
            <w:vAlign w:val="center"/>
          </w:tcPr>
          <w:p w14:paraId="41BEFE36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0.250037</w:t>
            </w:r>
          </w:p>
        </w:tc>
        <w:tc>
          <w:tcPr>
            <w:tcW w:w="1440" w:type="dxa"/>
            <w:vAlign w:val="center"/>
          </w:tcPr>
          <w:p w14:paraId="572B39B4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44.20%</w:t>
            </w:r>
          </w:p>
        </w:tc>
        <w:tc>
          <w:tcPr>
            <w:tcW w:w="1555" w:type="dxa"/>
            <w:vAlign w:val="center"/>
          </w:tcPr>
          <w:p w14:paraId="3051914C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75</w:t>
            </w:r>
          </w:p>
        </w:tc>
        <w:tc>
          <w:tcPr>
            <w:tcW w:w="1296" w:type="dxa"/>
            <w:vAlign w:val="center"/>
          </w:tcPr>
          <w:p w14:paraId="443FE175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5.08min</w:t>
            </w:r>
          </w:p>
        </w:tc>
      </w:tr>
      <w:tr w:rsidR="009214DD" w14:paraId="6A90F0E6" w14:textId="77777777">
        <w:trPr>
          <w:trHeight w:hRule="exact" w:val="336"/>
          <w:jc w:val="center"/>
        </w:trPr>
        <w:tc>
          <w:tcPr>
            <w:tcW w:w="1944" w:type="dxa"/>
            <w:vMerge/>
            <w:vAlign w:val="center"/>
          </w:tcPr>
          <w:p w14:paraId="15E5E54A" w14:textId="77777777" w:rsidR="009214DD" w:rsidRDefault="009214DD">
            <w:pPr>
              <w:spacing w:after="0" w:line="240" w:lineRule="auto"/>
            </w:pPr>
          </w:p>
        </w:tc>
        <w:tc>
          <w:tcPr>
            <w:tcW w:w="1007" w:type="dxa"/>
            <w:vMerge/>
            <w:vAlign w:val="center"/>
          </w:tcPr>
          <w:p w14:paraId="2F9A0F84" w14:textId="77777777" w:rsidR="009214DD" w:rsidRDefault="009214DD">
            <w:pPr>
              <w:spacing w:after="0" w:line="240" w:lineRule="auto"/>
            </w:pPr>
          </w:p>
        </w:tc>
        <w:tc>
          <w:tcPr>
            <w:tcW w:w="1483" w:type="dxa"/>
            <w:vAlign w:val="center"/>
          </w:tcPr>
          <w:p w14:paraId="4452074E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LSTM-AE</w:t>
            </w:r>
          </w:p>
        </w:tc>
        <w:tc>
          <w:tcPr>
            <w:tcW w:w="1555" w:type="dxa"/>
            <w:vAlign w:val="center"/>
          </w:tcPr>
          <w:p w14:paraId="19EF18B3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264292</w:t>
            </w:r>
          </w:p>
        </w:tc>
        <w:tc>
          <w:tcPr>
            <w:tcW w:w="1627" w:type="dxa"/>
            <w:vAlign w:val="center"/>
          </w:tcPr>
          <w:p w14:paraId="04934AF2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0.331494</w:t>
            </w:r>
          </w:p>
        </w:tc>
        <w:tc>
          <w:tcPr>
            <w:tcW w:w="1627" w:type="dxa"/>
            <w:vAlign w:val="center"/>
          </w:tcPr>
          <w:p w14:paraId="21AED712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0.490888</w:t>
            </w:r>
          </w:p>
        </w:tc>
        <w:tc>
          <w:tcPr>
            <w:tcW w:w="1440" w:type="dxa"/>
            <w:vAlign w:val="center"/>
          </w:tcPr>
          <w:p w14:paraId="4B7D8702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32.75%</w:t>
            </w:r>
          </w:p>
        </w:tc>
        <w:tc>
          <w:tcPr>
            <w:tcW w:w="1555" w:type="dxa"/>
            <w:vAlign w:val="center"/>
          </w:tcPr>
          <w:p w14:paraId="29B13DC8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1296" w:type="dxa"/>
            <w:vAlign w:val="center"/>
          </w:tcPr>
          <w:p w14:paraId="0F9BE445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29.09min</w:t>
            </w:r>
          </w:p>
        </w:tc>
      </w:tr>
      <w:tr w:rsidR="009214DD" w14:paraId="073F1B3F" w14:textId="77777777">
        <w:trPr>
          <w:trHeight w:hRule="exact" w:val="336"/>
          <w:jc w:val="center"/>
        </w:trPr>
        <w:tc>
          <w:tcPr>
            <w:tcW w:w="1944" w:type="dxa"/>
            <w:vMerge/>
            <w:vAlign w:val="center"/>
          </w:tcPr>
          <w:p w14:paraId="55768C7B" w14:textId="77777777" w:rsidR="009214DD" w:rsidRDefault="009214DD">
            <w:pPr>
              <w:spacing w:after="0" w:line="240" w:lineRule="auto"/>
            </w:pPr>
          </w:p>
        </w:tc>
        <w:tc>
          <w:tcPr>
            <w:tcW w:w="1007" w:type="dxa"/>
            <w:vMerge/>
            <w:vAlign w:val="center"/>
          </w:tcPr>
          <w:p w14:paraId="3FF83E39" w14:textId="77777777" w:rsidR="009214DD" w:rsidRDefault="009214DD">
            <w:pPr>
              <w:spacing w:after="0" w:line="240" w:lineRule="auto"/>
            </w:pPr>
          </w:p>
        </w:tc>
        <w:tc>
          <w:tcPr>
            <w:tcW w:w="1483" w:type="dxa"/>
            <w:vAlign w:val="center"/>
          </w:tcPr>
          <w:p w14:paraId="3177EDFE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CONV-AE</w:t>
            </w:r>
          </w:p>
        </w:tc>
        <w:tc>
          <w:tcPr>
            <w:tcW w:w="1555" w:type="dxa"/>
            <w:vAlign w:val="center"/>
          </w:tcPr>
          <w:p w14:paraId="60F20895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113220</w:t>
            </w:r>
          </w:p>
        </w:tc>
        <w:tc>
          <w:tcPr>
            <w:tcW w:w="1627" w:type="dxa"/>
            <w:vAlign w:val="center"/>
          </w:tcPr>
          <w:p w14:paraId="404017C4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0.018162</w:t>
            </w:r>
          </w:p>
        </w:tc>
        <w:tc>
          <w:tcPr>
            <w:tcW w:w="1627" w:type="dxa"/>
            <w:vAlign w:val="center"/>
          </w:tcPr>
          <w:p w14:paraId="75DC99A9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0.025303</w:t>
            </w:r>
          </w:p>
        </w:tc>
        <w:tc>
          <w:tcPr>
            <w:tcW w:w="1440" w:type="dxa"/>
            <w:vAlign w:val="center"/>
          </w:tcPr>
          <w:p w14:paraId="2AFFD1F8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16.23%</w:t>
            </w:r>
          </w:p>
        </w:tc>
        <w:tc>
          <w:tcPr>
            <w:tcW w:w="1555" w:type="dxa"/>
            <w:vAlign w:val="center"/>
          </w:tcPr>
          <w:p w14:paraId="3326EE63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80</w:t>
            </w:r>
          </w:p>
        </w:tc>
        <w:tc>
          <w:tcPr>
            <w:tcW w:w="1296" w:type="dxa"/>
            <w:vAlign w:val="center"/>
          </w:tcPr>
          <w:p w14:paraId="779416E4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9.76min</w:t>
            </w:r>
          </w:p>
        </w:tc>
      </w:tr>
      <w:tr w:rsidR="009214DD" w14:paraId="55318A76" w14:textId="77777777">
        <w:trPr>
          <w:trHeight w:hRule="exact" w:val="336"/>
          <w:jc w:val="center"/>
        </w:trPr>
        <w:tc>
          <w:tcPr>
            <w:tcW w:w="1944" w:type="dxa"/>
            <w:vMerge/>
            <w:vAlign w:val="center"/>
          </w:tcPr>
          <w:p w14:paraId="1B050174" w14:textId="77777777" w:rsidR="009214DD" w:rsidRDefault="009214DD">
            <w:pPr>
              <w:spacing w:after="0" w:line="240" w:lineRule="auto"/>
            </w:pPr>
          </w:p>
        </w:tc>
        <w:tc>
          <w:tcPr>
            <w:tcW w:w="1007" w:type="dxa"/>
            <w:vMerge/>
            <w:vAlign w:val="center"/>
          </w:tcPr>
          <w:p w14:paraId="2A157025" w14:textId="77777777" w:rsidR="009214DD" w:rsidRDefault="009214DD">
            <w:pPr>
              <w:spacing w:after="0" w:line="240" w:lineRule="auto"/>
            </w:pPr>
          </w:p>
        </w:tc>
        <w:tc>
          <w:tcPr>
            <w:tcW w:w="1483" w:type="dxa"/>
            <w:vAlign w:val="center"/>
          </w:tcPr>
          <w:p w14:paraId="137C0D57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CONV-VAE</w:t>
            </w:r>
          </w:p>
        </w:tc>
        <w:tc>
          <w:tcPr>
            <w:tcW w:w="1555" w:type="dxa"/>
            <w:vAlign w:val="center"/>
          </w:tcPr>
          <w:p w14:paraId="19188A8A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146468</w:t>
            </w:r>
          </w:p>
        </w:tc>
        <w:tc>
          <w:tcPr>
            <w:tcW w:w="1627" w:type="dxa"/>
            <w:vAlign w:val="center"/>
          </w:tcPr>
          <w:p w14:paraId="5D8791FE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0.335264</w:t>
            </w:r>
          </w:p>
        </w:tc>
        <w:tc>
          <w:tcPr>
            <w:tcW w:w="1627" w:type="dxa"/>
            <w:vAlign w:val="center"/>
          </w:tcPr>
          <w:p w14:paraId="34F8B084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0.561983</w:t>
            </w:r>
          </w:p>
        </w:tc>
        <w:tc>
          <w:tcPr>
            <w:tcW w:w="1440" w:type="dxa"/>
            <w:vAlign w:val="center"/>
          </w:tcPr>
          <w:p w14:paraId="4398795E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68.71%</w:t>
            </w:r>
          </w:p>
        </w:tc>
        <w:tc>
          <w:tcPr>
            <w:tcW w:w="1555" w:type="dxa"/>
            <w:vAlign w:val="center"/>
          </w:tcPr>
          <w:p w14:paraId="4B74D494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w="1296" w:type="dxa"/>
            <w:vAlign w:val="center"/>
          </w:tcPr>
          <w:p w14:paraId="5C0C0BE7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3.33min</w:t>
            </w:r>
          </w:p>
        </w:tc>
      </w:tr>
      <w:tr w:rsidR="009214DD" w14:paraId="268E9D76" w14:textId="77777777">
        <w:trPr>
          <w:trHeight w:hRule="exact" w:val="336"/>
          <w:jc w:val="center"/>
        </w:trPr>
        <w:tc>
          <w:tcPr>
            <w:tcW w:w="1944" w:type="dxa"/>
            <w:vMerge w:val="restart"/>
            <w:shd w:val="clear" w:color="auto" w:fill="F7F7F7"/>
            <w:vAlign w:val="center"/>
          </w:tcPr>
          <w:p w14:paraId="6899C022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4. 100% virtual</w:t>
            </w:r>
          </w:p>
        </w:tc>
        <w:tc>
          <w:tcPr>
            <w:tcW w:w="1007" w:type="dxa"/>
            <w:vMerge w:val="restart"/>
            <w:vAlign w:val="center"/>
          </w:tcPr>
          <w:p w14:paraId="6D6CCE70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6"/>
              </w:rPr>
              <w:t>35k</w:t>
            </w:r>
          </w:p>
        </w:tc>
        <w:tc>
          <w:tcPr>
            <w:tcW w:w="1483" w:type="dxa"/>
            <w:vAlign w:val="center"/>
          </w:tcPr>
          <w:p w14:paraId="023882B9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Deep-AE</w:t>
            </w:r>
          </w:p>
        </w:tc>
        <w:tc>
          <w:tcPr>
            <w:tcW w:w="1555" w:type="dxa"/>
            <w:vAlign w:val="center"/>
          </w:tcPr>
          <w:p w14:paraId="4CFB9333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236480</w:t>
            </w:r>
          </w:p>
        </w:tc>
        <w:tc>
          <w:tcPr>
            <w:tcW w:w="1627" w:type="dxa"/>
            <w:vAlign w:val="center"/>
          </w:tcPr>
          <w:p w14:paraId="6A4AFADF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0.174433</w:t>
            </w:r>
          </w:p>
        </w:tc>
        <w:tc>
          <w:tcPr>
            <w:tcW w:w="1627" w:type="dxa"/>
            <w:vAlign w:val="center"/>
          </w:tcPr>
          <w:p w14:paraId="59872AB5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0.064637</w:t>
            </w:r>
          </w:p>
        </w:tc>
        <w:tc>
          <w:tcPr>
            <w:tcW w:w="1440" w:type="dxa"/>
            <w:vAlign w:val="center"/>
          </w:tcPr>
          <w:p w14:paraId="317E3899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5.13%</w:t>
            </w:r>
          </w:p>
        </w:tc>
        <w:tc>
          <w:tcPr>
            <w:tcW w:w="1555" w:type="dxa"/>
            <w:vAlign w:val="center"/>
          </w:tcPr>
          <w:p w14:paraId="524E0D10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66</w:t>
            </w:r>
          </w:p>
        </w:tc>
        <w:tc>
          <w:tcPr>
            <w:tcW w:w="1296" w:type="dxa"/>
            <w:vAlign w:val="center"/>
          </w:tcPr>
          <w:p w14:paraId="17580398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—</w:t>
            </w:r>
          </w:p>
        </w:tc>
      </w:tr>
      <w:tr w:rsidR="009214DD" w14:paraId="4B9698CF" w14:textId="77777777">
        <w:trPr>
          <w:trHeight w:hRule="exact" w:val="336"/>
          <w:jc w:val="center"/>
        </w:trPr>
        <w:tc>
          <w:tcPr>
            <w:tcW w:w="1944" w:type="dxa"/>
            <w:vMerge/>
            <w:vAlign w:val="center"/>
          </w:tcPr>
          <w:p w14:paraId="483B7708" w14:textId="77777777" w:rsidR="009214DD" w:rsidRDefault="009214DD">
            <w:pPr>
              <w:spacing w:after="0" w:line="240" w:lineRule="auto"/>
            </w:pPr>
          </w:p>
        </w:tc>
        <w:tc>
          <w:tcPr>
            <w:tcW w:w="1007" w:type="dxa"/>
            <w:vMerge/>
            <w:vAlign w:val="center"/>
          </w:tcPr>
          <w:p w14:paraId="2C524C78" w14:textId="77777777" w:rsidR="009214DD" w:rsidRDefault="009214DD">
            <w:pPr>
              <w:spacing w:after="0" w:line="240" w:lineRule="auto"/>
            </w:pPr>
          </w:p>
        </w:tc>
        <w:tc>
          <w:tcPr>
            <w:tcW w:w="1483" w:type="dxa"/>
            <w:vAlign w:val="center"/>
          </w:tcPr>
          <w:p w14:paraId="6C4C53E9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LSTM-AE</w:t>
            </w:r>
          </w:p>
        </w:tc>
        <w:tc>
          <w:tcPr>
            <w:tcW w:w="1555" w:type="dxa"/>
            <w:vAlign w:val="center"/>
          </w:tcPr>
          <w:p w14:paraId="473BF3F3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268779</w:t>
            </w:r>
          </w:p>
        </w:tc>
        <w:tc>
          <w:tcPr>
            <w:tcW w:w="1627" w:type="dxa"/>
            <w:vAlign w:val="center"/>
          </w:tcPr>
          <w:p w14:paraId="620A971A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0.204916</w:t>
            </w:r>
          </w:p>
        </w:tc>
        <w:tc>
          <w:tcPr>
            <w:tcW w:w="1627" w:type="dxa"/>
            <w:vAlign w:val="center"/>
          </w:tcPr>
          <w:p w14:paraId="4B53BAE1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0.082341</w:t>
            </w:r>
          </w:p>
        </w:tc>
        <w:tc>
          <w:tcPr>
            <w:tcW w:w="1440" w:type="dxa"/>
            <w:vAlign w:val="center"/>
          </w:tcPr>
          <w:p w14:paraId="66351BEF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5.05%</w:t>
            </w:r>
          </w:p>
        </w:tc>
        <w:tc>
          <w:tcPr>
            <w:tcW w:w="1555" w:type="dxa"/>
            <w:vAlign w:val="center"/>
          </w:tcPr>
          <w:p w14:paraId="1E7D83A2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78</w:t>
            </w:r>
          </w:p>
        </w:tc>
        <w:tc>
          <w:tcPr>
            <w:tcW w:w="1296" w:type="dxa"/>
            <w:vAlign w:val="center"/>
          </w:tcPr>
          <w:p w14:paraId="502F8F3B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—</w:t>
            </w:r>
          </w:p>
        </w:tc>
      </w:tr>
      <w:tr w:rsidR="009214DD" w14:paraId="7C4FABC2" w14:textId="77777777">
        <w:trPr>
          <w:trHeight w:hRule="exact" w:val="336"/>
          <w:jc w:val="center"/>
        </w:trPr>
        <w:tc>
          <w:tcPr>
            <w:tcW w:w="1944" w:type="dxa"/>
            <w:vMerge/>
            <w:vAlign w:val="center"/>
          </w:tcPr>
          <w:p w14:paraId="6B7116E3" w14:textId="77777777" w:rsidR="009214DD" w:rsidRDefault="009214DD">
            <w:pPr>
              <w:spacing w:after="0" w:line="240" w:lineRule="auto"/>
            </w:pPr>
          </w:p>
        </w:tc>
        <w:tc>
          <w:tcPr>
            <w:tcW w:w="1007" w:type="dxa"/>
            <w:vMerge/>
            <w:vAlign w:val="center"/>
          </w:tcPr>
          <w:p w14:paraId="6C87EC90" w14:textId="77777777" w:rsidR="009214DD" w:rsidRDefault="009214DD">
            <w:pPr>
              <w:spacing w:after="0" w:line="240" w:lineRule="auto"/>
            </w:pPr>
          </w:p>
        </w:tc>
        <w:tc>
          <w:tcPr>
            <w:tcW w:w="1483" w:type="dxa"/>
            <w:vAlign w:val="center"/>
          </w:tcPr>
          <w:p w14:paraId="358B31F2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CONV-AE</w:t>
            </w:r>
          </w:p>
        </w:tc>
        <w:tc>
          <w:tcPr>
            <w:tcW w:w="1555" w:type="dxa"/>
            <w:vAlign w:val="center"/>
          </w:tcPr>
          <w:p w14:paraId="3807DE77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115467</w:t>
            </w:r>
          </w:p>
        </w:tc>
        <w:tc>
          <w:tcPr>
            <w:tcW w:w="1627" w:type="dxa"/>
            <w:vAlign w:val="center"/>
          </w:tcPr>
          <w:p w14:paraId="20EE54FF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0.11302</w:t>
            </w:r>
          </w:p>
        </w:tc>
        <w:tc>
          <w:tcPr>
            <w:tcW w:w="1627" w:type="dxa"/>
            <w:vAlign w:val="center"/>
          </w:tcPr>
          <w:p w14:paraId="723F8556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0.026768</w:t>
            </w:r>
          </w:p>
        </w:tc>
        <w:tc>
          <w:tcPr>
            <w:tcW w:w="1440" w:type="dxa"/>
            <w:vAlign w:val="center"/>
          </w:tcPr>
          <w:p w14:paraId="09EB381F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4.67%</w:t>
            </w:r>
          </w:p>
        </w:tc>
        <w:tc>
          <w:tcPr>
            <w:tcW w:w="1555" w:type="dxa"/>
            <w:vAlign w:val="center"/>
          </w:tcPr>
          <w:p w14:paraId="1FD4A4C0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45</w:t>
            </w:r>
          </w:p>
        </w:tc>
        <w:tc>
          <w:tcPr>
            <w:tcW w:w="1296" w:type="dxa"/>
            <w:vAlign w:val="center"/>
          </w:tcPr>
          <w:p w14:paraId="3BC12906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—</w:t>
            </w:r>
          </w:p>
        </w:tc>
      </w:tr>
      <w:tr w:rsidR="009214DD" w14:paraId="4C697BBD" w14:textId="77777777">
        <w:trPr>
          <w:trHeight w:hRule="exact" w:val="336"/>
          <w:jc w:val="center"/>
        </w:trPr>
        <w:tc>
          <w:tcPr>
            <w:tcW w:w="1944" w:type="dxa"/>
            <w:vMerge/>
            <w:vAlign w:val="center"/>
          </w:tcPr>
          <w:p w14:paraId="177D36DA" w14:textId="77777777" w:rsidR="009214DD" w:rsidRDefault="009214DD">
            <w:pPr>
              <w:spacing w:after="0" w:line="240" w:lineRule="auto"/>
            </w:pPr>
          </w:p>
        </w:tc>
        <w:tc>
          <w:tcPr>
            <w:tcW w:w="1007" w:type="dxa"/>
            <w:vMerge/>
            <w:vAlign w:val="center"/>
          </w:tcPr>
          <w:p w14:paraId="39AE08F6" w14:textId="77777777" w:rsidR="009214DD" w:rsidRDefault="009214DD">
            <w:pPr>
              <w:spacing w:after="0" w:line="240" w:lineRule="auto"/>
            </w:pPr>
          </w:p>
        </w:tc>
        <w:tc>
          <w:tcPr>
            <w:tcW w:w="1483" w:type="dxa"/>
            <w:vAlign w:val="center"/>
          </w:tcPr>
          <w:p w14:paraId="649A8EF2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CONV-VAE</w:t>
            </w:r>
          </w:p>
        </w:tc>
        <w:tc>
          <w:tcPr>
            <w:tcW w:w="1555" w:type="dxa"/>
            <w:vAlign w:val="center"/>
          </w:tcPr>
          <w:p w14:paraId="186AC1FE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148715</w:t>
            </w:r>
          </w:p>
        </w:tc>
        <w:tc>
          <w:tcPr>
            <w:tcW w:w="1627" w:type="dxa"/>
            <w:vAlign w:val="center"/>
          </w:tcPr>
          <w:p w14:paraId="52A0EC36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0.200956</w:t>
            </w:r>
          </w:p>
        </w:tc>
        <w:tc>
          <w:tcPr>
            <w:tcW w:w="1627" w:type="dxa"/>
            <w:vAlign w:val="center"/>
          </w:tcPr>
          <w:p w14:paraId="0292C3A4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0.078747</w:t>
            </w:r>
          </w:p>
        </w:tc>
        <w:tc>
          <w:tcPr>
            <w:tcW w:w="1440" w:type="dxa"/>
            <w:vAlign w:val="center"/>
          </w:tcPr>
          <w:p w14:paraId="53680CE5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5.70%</w:t>
            </w:r>
          </w:p>
        </w:tc>
        <w:tc>
          <w:tcPr>
            <w:tcW w:w="1555" w:type="dxa"/>
            <w:vAlign w:val="center"/>
          </w:tcPr>
          <w:p w14:paraId="59C38E60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80</w:t>
            </w:r>
          </w:p>
        </w:tc>
        <w:tc>
          <w:tcPr>
            <w:tcW w:w="1296" w:type="dxa"/>
            <w:vAlign w:val="center"/>
          </w:tcPr>
          <w:p w14:paraId="3E39D9E8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—</w:t>
            </w:r>
          </w:p>
        </w:tc>
      </w:tr>
      <w:tr w:rsidR="009214DD" w14:paraId="6BA2EB41" w14:textId="77777777">
        <w:trPr>
          <w:trHeight w:hRule="exact" w:val="336"/>
          <w:jc w:val="center"/>
        </w:trPr>
        <w:tc>
          <w:tcPr>
            <w:tcW w:w="1944" w:type="dxa"/>
            <w:vMerge/>
            <w:vAlign w:val="center"/>
          </w:tcPr>
          <w:p w14:paraId="05BCCF11" w14:textId="77777777" w:rsidR="009214DD" w:rsidRDefault="009214DD">
            <w:pPr>
              <w:spacing w:after="0" w:line="240" w:lineRule="auto"/>
            </w:pPr>
          </w:p>
        </w:tc>
        <w:tc>
          <w:tcPr>
            <w:tcW w:w="1007" w:type="dxa"/>
            <w:vMerge w:val="restart"/>
            <w:vAlign w:val="center"/>
          </w:tcPr>
          <w:p w14:paraId="376064A4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6"/>
              </w:rPr>
              <w:t>100k</w:t>
            </w:r>
          </w:p>
        </w:tc>
        <w:tc>
          <w:tcPr>
            <w:tcW w:w="1483" w:type="dxa"/>
            <w:vAlign w:val="center"/>
          </w:tcPr>
          <w:p w14:paraId="0801BA87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Deep-AE</w:t>
            </w:r>
          </w:p>
        </w:tc>
        <w:tc>
          <w:tcPr>
            <w:tcW w:w="1555" w:type="dxa"/>
            <w:vAlign w:val="center"/>
          </w:tcPr>
          <w:p w14:paraId="455D8371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236480</w:t>
            </w:r>
          </w:p>
        </w:tc>
        <w:tc>
          <w:tcPr>
            <w:tcW w:w="1627" w:type="dxa"/>
            <w:vAlign w:val="center"/>
          </w:tcPr>
          <w:p w14:paraId="2F885AF2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0.170431</w:t>
            </w:r>
          </w:p>
        </w:tc>
        <w:tc>
          <w:tcPr>
            <w:tcW w:w="1627" w:type="dxa"/>
            <w:vAlign w:val="center"/>
          </w:tcPr>
          <w:p w14:paraId="1D15C80A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0.061989</w:t>
            </w:r>
          </w:p>
        </w:tc>
        <w:tc>
          <w:tcPr>
            <w:tcW w:w="1440" w:type="dxa"/>
            <w:vAlign w:val="center"/>
          </w:tcPr>
          <w:p w14:paraId="67A7DE1B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4.87%</w:t>
            </w:r>
          </w:p>
        </w:tc>
        <w:tc>
          <w:tcPr>
            <w:tcW w:w="1555" w:type="dxa"/>
            <w:vAlign w:val="center"/>
          </w:tcPr>
          <w:p w14:paraId="2E008DAC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48</w:t>
            </w:r>
          </w:p>
        </w:tc>
        <w:tc>
          <w:tcPr>
            <w:tcW w:w="1296" w:type="dxa"/>
            <w:vAlign w:val="center"/>
          </w:tcPr>
          <w:p w14:paraId="6647CD7C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—</w:t>
            </w:r>
          </w:p>
        </w:tc>
      </w:tr>
      <w:tr w:rsidR="009214DD" w14:paraId="0AE5EB7B" w14:textId="77777777">
        <w:trPr>
          <w:trHeight w:hRule="exact" w:val="336"/>
          <w:jc w:val="center"/>
        </w:trPr>
        <w:tc>
          <w:tcPr>
            <w:tcW w:w="1944" w:type="dxa"/>
            <w:vMerge/>
            <w:vAlign w:val="center"/>
          </w:tcPr>
          <w:p w14:paraId="64281B51" w14:textId="77777777" w:rsidR="009214DD" w:rsidRDefault="009214DD">
            <w:pPr>
              <w:spacing w:after="0" w:line="240" w:lineRule="auto"/>
            </w:pPr>
          </w:p>
        </w:tc>
        <w:tc>
          <w:tcPr>
            <w:tcW w:w="1007" w:type="dxa"/>
            <w:vMerge/>
            <w:vAlign w:val="center"/>
          </w:tcPr>
          <w:p w14:paraId="71ACD242" w14:textId="77777777" w:rsidR="009214DD" w:rsidRDefault="009214DD">
            <w:pPr>
              <w:spacing w:after="0" w:line="240" w:lineRule="auto"/>
            </w:pPr>
          </w:p>
        </w:tc>
        <w:tc>
          <w:tcPr>
            <w:tcW w:w="1483" w:type="dxa"/>
            <w:vAlign w:val="center"/>
          </w:tcPr>
          <w:p w14:paraId="0E0B1408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LSTM-AE</w:t>
            </w:r>
          </w:p>
        </w:tc>
        <w:tc>
          <w:tcPr>
            <w:tcW w:w="1555" w:type="dxa"/>
            <w:vAlign w:val="center"/>
          </w:tcPr>
          <w:p w14:paraId="5A0C39AB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268779</w:t>
            </w:r>
          </w:p>
        </w:tc>
        <w:tc>
          <w:tcPr>
            <w:tcW w:w="1627" w:type="dxa"/>
            <w:vAlign w:val="center"/>
          </w:tcPr>
          <w:p w14:paraId="220D28E5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0.204626</w:t>
            </w:r>
          </w:p>
        </w:tc>
        <w:tc>
          <w:tcPr>
            <w:tcW w:w="1627" w:type="dxa"/>
            <w:vAlign w:val="center"/>
          </w:tcPr>
          <w:p w14:paraId="6DE68F83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0.082039</w:t>
            </w:r>
          </w:p>
        </w:tc>
        <w:tc>
          <w:tcPr>
            <w:tcW w:w="1440" w:type="dxa"/>
            <w:vAlign w:val="center"/>
          </w:tcPr>
          <w:p w14:paraId="411C88E1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4.92%</w:t>
            </w:r>
          </w:p>
        </w:tc>
        <w:tc>
          <w:tcPr>
            <w:tcW w:w="1555" w:type="dxa"/>
            <w:vAlign w:val="center"/>
          </w:tcPr>
          <w:p w14:paraId="7EBBF5FA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69</w:t>
            </w:r>
          </w:p>
        </w:tc>
        <w:tc>
          <w:tcPr>
            <w:tcW w:w="1296" w:type="dxa"/>
            <w:vAlign w:val="center"/>
          </w:tcPr>
          <w:p w14:paraId="0BD87AA6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—</w:t>
            </w:r>
          </w:p>
        </w:tc>
      </w:tr>
      <w:tr w:rsidR="009214DD" w14:paraId="1809CE56" w14:textId="77777777">
        <w:trPr>
          <w:trHeight w:hRule="exact" w:val="336"/>
          <w:jc w:val="center"/>
        </w:trPr>
        <w:tc>
          <w:tcPr>
            <w:tcW w:w="1944" w:type="dxa"/>
            <w:vMerge/>
            <w:vAlign w:val="center"/>
          </w:tcPr>
          <w:p w14:paraId="31877180" w14:textId="77777777" w:rsidR="009214DD" w:rsidRDefault="009214DD">
            <w:pPr>
              <w:spacing w:after="0" w:line="240" w:lineRule="auto"/>
            </w:pPr>
          </w:p>
        </w:tc>
        <w:tc>
          <w:tcPr>
            <w:tcW w:w="1007" w:type="dxa"/>
            <w:vMerge/>
            <w:vAlign w:val="center"/>
          </w:tcPr>
          <w:p w14:paraId="341A0E99" w14:textId="77777777" w:rsidR="009214DD" w:rsidRDefault="009214DD">
            <w:pPr>
              <w:spacing w:after="0" w:line="240" w:lineRule="auto"/>
            </w:pPr>
          </w:p>
        </w:tc>
        <w:tc>
          <w:tcPr>
            <w:tcW w:w="1483" w:type="dxa"/>
            <w:vAlign w:val="center"/>
          </w:tcPr>
          <w:p w14:paraId="66AEC7EA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CONV-AE</w:t>
            </w:r>
          </w:p>
        </w:tc>
        <w:tc>
          <w:tcPr>
            <w:tcW w:w="1555" w:type="dxa"/>
            <w:vAlign w:val="center"/>
          </w:tcPr>
          <w:p w14:paraId="5A384F05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115467</w:t>
            </w:r>
          </w:p>
        </w:tc>
        <w:tc>
          <w:tcPr>
            <w:tcW w:w="1627" w:type="dxa"/>
            <w:vAlign w:val="center"/>
          </w:tcPr>
          <w:p w14:paraId="3D3C6C0D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0.105279</w:t>
            </w:r>
          </w:p>
        </w:tc>
        <w:tc>
          <w:tcPr>
            <w:tcW w:w="1627" w:type="dxa"/>
            <w:vAlign w:val="center"/>
          </w:tcPr>
          <w:p w14:paraId="520A0484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0.023427</w:t>
            </w:r>
          </w:p>
        </w:tc>
        <w:tc>
          <w:tcPr>
            <w:tcW w:w="1440" w:type="dxa"/>
            <w:vAlign w:val="center"/>
          </w:tcPr>
          <w:p w14:paraId="655C14F7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5.00%</w:t>
            </w:r>
          </w:p>
        </w:tc>
        <w:tc>
          <w:tcPr>
            <w:tcW w:w="1555" w:type="dxa"/>
            <w:vAlign w:val="center"/>
          </w:tcPr>
          <w:p w14:paraId="189D3FD8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61</w:t>
            </w:r>
          </w:p>
        </w:tc>
        <w:tc>
          <w:tcPr>
            <w:tcW w:w="1296" w:type="dxa"/>
            <w:vAlign w:val="center"/>
          </w:tcPr>
          <w:p w14:paraId="63A6FB76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—</w:t>
            </w:r>
          </w:p>
        </w:tc>
      </w:tr>
      <w:tr w:rsidR="009214DD" w14:paraId="2A57C322" w14:textId="77777777">
        <w:trPr>
          <w:trHeight w:hRule="exact" w:val="336"/>
          <w:jc w:val="center"/>
        </w:trPr>
        <w:tc>
          <w:tcPr>
            <w:tcW w:w="1944" w:type="dxa"/>
            <w:vMerge/>
            <w:vAlign w:val="center"/>
          </w:tcPr>
          <w:p w14:paraId="4B3D855E" w14:textId="77777777" w:rsidR="009214DD" w:rsidRDefault="009214DD">
            <w:pPr>
              <w:spacing w:after="0" w:line="240" w:lineRule="auto"/>
            </w:pPr>
          </w:p>
        </w:tc>
        <w:tc>
          <w:tcPr>
            <w:tcW w:w="1007" w:type="dxa"/>
            <w:vMerge/>
            <w:vAlign w:val="center"/>
          </w:tcPr>
          <w:p w14:paraId="123255F8" w14:textId="77777777" w:rsidR="009214DD" w:rsidRDefault="009214DD">
            <w:pPr>
              <w:spacing w:after="0" w:line="240" w:lineRule="auto"/>
            </w:pPr>
          </w:p>
        </w:tc>
        <w:tc>
          <w:tcPr>
            <w:tcW w:w="1483" w:type="dxa"/>
            <w:vAlign w:val="center"/>
          </w:tcPr>
          <w:p w14:paraId="3018D75F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CONV-VAE</w:t>
            </w:r>
          </w:p>
        </w:tc>
        <w:tc>
          <w:tcPr>
            <w:tcW w:w="1555" w:type="dxa"/>
            <w:vAlign w:val="center"/>
          </w:tcPr>
          <w:p w14:paraId="440B2DE7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148715</w:t>
            </w:r>
          </w:p>
        </w:tc>
        <w:tc>
          <w:tcPr>
            <w:tcW w:w="1627" w:type="dxa"/>
            <w:vAlign w:val="center"/>
          </w:tcPr>
          <w:p w14:paraId="7BECE150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0.198683</w:t>
            </w:r>
          </w:p>
        </w:tc>
        <w:tc>
          <w:tcPr>
            <w:tcW w:w="1627" w:type="dxa"/>
            <w:vAlign w:val="center"/>
          </w:tcPr>
          <w:p w14:paraId="498CB791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0.076846</w:t>
            </w:r>
          </w:p>
        </w:tc>
        <w:tc>
          <w:tcPr>
            <w:tcW w:w="1440" w:type="dxa"/>
            <w:vAlign w:val="center"/>
          </w:tcPr>
          <w:p w14:paraId="366B191B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5.14%</w:t>
            </w:r>
          </w:p>
        </w:tc>
        <w:tc>
          <w:tcPr>
            <w:tcW w:w="1555" w:type="dxa"/>
            <w:vAlign w:val="center"/>
          </w:tcPr>
          <w:p w14:paraId="45AEFC12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53</w:t>
            </w:r>
          </w:p>
        </w:tc>
        <w:tc>
          <w:tcPr>
            <w:tcW w:w="1296" w:type="dxa"/>
            <w:vAlign w:val="center"/>
          </w:tcPr>
          <w:p w14:paraId="65092184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—</w:t>
            </w:r>
          </w:p>
        </w:tc>
      </w:tr>
      <w:tr w:rsidR="009214DD" w14:paraId="7E6706E9" w14:textId="77777777">
        <w:trPr>
          <w:trHeight w:hRule="exact" w:val="336"/>
          <w:jc w:val="center"/>
        </w:trPr>
        <w:tc>
          <w:tcPr>
            <w:tcW w:w="1944" w:type="dxa"/>
            <w:vMerge w:val="restart"/>
            <w:shd w:val="clear" w:color="auto" w:fill="F7F7F7"/>
            <w:vAlign w:val="center"/>
          </w:tcPr>
          <w:p w14:paraId="03E5C4B3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5. 70% outliers</w:t>
            </w:r>
            <w:r>
              <w:rPr>
                <w:b/>
                <w:sz w:val="16"/>
              </w:rPr>
              <w:br/>
              <w:t>in 100% real</w:t>
            </w:r>
          </w:p>
        </w:tc>
        <w:tc>
          <w:tcPr>
            <w:tcW w:w="1007" w:type="dxa"/>
            <w:vMerge w:val="restart"/>
            <w:vAlign w:val="center"/>
          </w:tcPr>
          <w:p w14:paraId="20B7B63C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6"/>
              </w:rPr>
              <w:t>35k</w:t>
            </w:r>
          </w:p>
        </w:tc>
        <w:tc>
          <w:tcPr>
            <w:tcW w:w="1483" w:type="dxa"/>
            <w:vAlign w:val="center"/>
          </w:tcPr>
          <w:p w14:paraId="42D6DFE8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Deep-AE</w:t>
            </w:r>
          </w:p>
        </w:tc>
        <w:tc>
          <w:tcPr>
            <w:tcW w:w="1555" w:type="dxa"/>
            <w:vAlign w:val="center"/>
          </w:tcPr>
          <w:p w14:paraId="4858A564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137984</w:t>
            </w:r>
          </w:p>
        </w:tc>
        <w:tc>
          <w:tcPr>
            <w:tcW w:w="1627" w:type="dxa"/>
            <w:vAlign w:val="center"/>
          </w:tcPr>
          <w:p w14:paraId="0BCDCC91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0.224137</w:t>
            </w:r>
          </w:p>
        </w:tc>
        <w:tc>
          <w:tcPr>
            <w:tcW w:w="1627" w:type="dxa"/>
            <w:vAlign w:val="center"/>
          </w:tcPr>
          <w:p w14:paraId="712D84FB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0.417967</w:t>
            </w:r>
          </w:p>
        </w:tc>
        <w:tc>
          <w:tcPr>
            <w:tcW w:w="1440" w:type="dxa"/>
            <w:vAlign w:val="center"/>
          </w:tcPr>
          <w:p w14:paraId="7A5374C3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3.03%</w:t>
            </w:r>
          </w:p>
        </w:tc>
        <w:tc>
          <w:tcPr>
            <w:tcW w:w="1555" w:type="dxa"/>
            <w:vAlign w:val="center"/>
          </w:tcPr>
          <w:p w14:paraId="6EB3461D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76</w:t>
            </w:r>
          </w:p>
        </w:tc>
        <w:tc>
          <w:tcPr>
            <w:tcW w:w="1296" w:type="dxa"/>
            <w:vAlign w:val="center"/>
          </w:tcPr>
          <w:p w14:paraId="6E95A850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210s</w:t>
            </w:r>
          </w:p>
        </w:tc>
      </w:tr>
      <w:tr w:rsidR="009214DD" w14:paraId="632806DF" w14:textId="77777777">
        <w:trPr>
          <w:trHeight w:hRule="exact" w:val="336"/>
          <w:jc w:val="center"/>
        </w:trPr>
        <w:tc>
          <w:tcPr>
            <w:tcW w:w="1944" w:type="dxa"/>
            <w:vMerge/>
            <w:vAlign w:val="center"/>
          </w:tcPr>
          <w:p w14:paraId="5181109B" w14:textId="77777777" w:rsidR="009214DD" w:rsidRDefault="009214DD">
            <w:pPr>
              <w:spacing w:after="0" w:line="240" w:lineRule="auto"/>
            </w:pPr>
          </w:p>
        </w:tc>
        <w:tc>
          <w:tcPr>
            <w:tcW w:w="1007" w:type="dxa"/>
            <w:vMerge/>
            <w:vAlign w:val="center"/>
          </w:tcPr>
          <w:p w14:paraId="5F66DCCE" w14:textId="77777777" w:rsidR="009214DD" w:rsidRDefault="009214DD">
            <w:pPr>
              <w:spacing w:after="0" w:line="240" w:lineRule="auto"/>
            </w:pPr>
          </w:p>
        </w:tc>
        <w:tc>
          <w:tcPr>
            <w:tcW w:w="1483" w:type="dxa"/>
            <w:vAlign w:val="center"/>
          </w:tcPr>
          <w:p w14:paraId="0831A427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LSTM-AE</w:t>
            </w:r>
          </w:p>
        </w:tc>
        <w:tc>
          <w:tcPr>
            <w:tcW w:w="1555" w:type="dxa"/>
            <w:vAlign w:val="center"/>
          </w:tcPr>
          <w:p w14:paraId="7373336C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264292</w:t>
            </w:r>
          </w:p>
        </w:tc>
        <w:tc>
          <w:tcPr>
            <w:tcW w:w="1627" w:type="dxa"/>
            <w:vAlign w:val="center"/>
          </w:tcPr>
          <w:p w14:paraId="2588AC79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0.201207</w:t>
            </w:r>
          </w:p>
        </w:tc>
        <w:tc>
          <w:tcPr>
            <w:tcW w:w="1627" w:type="dxa"/>
            <w:vAlign w:val="center"/>
          </w:tcPr>
          <w:p w14:paraId="074D69B7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0.423396</w:t>
            </w:r>
          </w:p>
        </w:tc>
        <w:tc>
          <w:tcPr>
            <w:tcW w:w="1440" w:type="dxa"/>
            <w:vAlign w:val="center"/>
          </w:tcPr>
          <w:p w14:paraId="3FDD3718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4.47%</w:t>
            </w:r>
          </w:p>
        </w:tc>
        <w:tc>
          <w:tcPr>
            <w:tcW w:w="1555" w:type="dxa"/>
            <w:vAlign w:val="center"/>
          </w:tcPr>
          <w:p w14:paraId="2497749A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74</w:t>
            </w:r>
          </w:p>
        </w:tc>
        <w:tc>
          <w:tcPr>
            <w:tcW w:w="1296" w:type="dxa"/>
            <w:vAlign w:val="center"/>
          </w:tcPr>
          <w:p w14:paraId="61610C76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49.34min</w:t>
            </w:r>
          </w:p>
        </w:tc>
      </w:tr>
      <w:tr w:rsidR="009214DD" w14:paraId="680672E0" w14:textId="77777777">
        <w:trPr>
          <w:trHeight w:hRule="exact" w:val="336"/>
          <w:jc w:val="center"/>
        </w:trPr>
        <w:tc>
          <w:tcPr>
            <w:tcW w:w="1944" w:type="dxa"/>
            <w:vMerge/>
            <w:vAlign w:val="center"/>
          </w:tcPr>
          <w:p w14:paraId="119C8A75" w14:textId="77777777" w:rsidR="009214DD" w:rsidRDefault="009214DD">
            <w:pPr>
              <w:spacing w:after="0" w:line="240" w:lineRule="auto"/>
            </w:pPr>
          </w:p>
        </w:tc>
        <w:tc>
          <w:tcPr>
            <w:tcW w:w="1007" w:type="dxa"/>
            <w:vMerge/>
            <w:vAlign w:val="center"/>
          </w:tcPr>
          <w:p w14:paraId="3D785E21" w14:textId="77777777" w:rsidR="009214DD" w:rsidRDefault="009214DD">
            <w:pPr>
              <w:spacing w:after="0" w:line="240" w:lineRule="auto"/>
            </w:pPr>
          </w:p>
        </w:tc>
        <w:tc>
          <w:tcPr>
            <w:tcW w:w="1483" w:type="dxa"/>
            <w:vAlign w:val="center"/>
          </w:tcPr>
          <w:p w14:paraId="4DBFF799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CONV-AE</w:t>
            </w:r>
          </w:p>
        </w:tc>
        <w:tc>
          <w:tcPr>
            <w:tcW w:w="1555" w:type="dxa"/>
            <w:vAlign w:val="center"/>
          </w:tcPr>
          <w:p w14:paraId="588A79BA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113220</w:t>
            </w:r>
          </w:p>
        </w:tc>
        <w:tc>
          <w:tcPr>
            <w:tcW w:w="1627" w:type="dxa"/>
            <w:vAlign w:val="center"/>
          </w:tcPr>
          <w:p w14:paraId="536CC9E8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0.067878</w:t>
            </w:r>
          </w:p>
        </w:tc>
        <w:tc>
          <w:tcPr>
            <w:tcW w:w="1627" w:type="dxa"/>
            <w:vAlign w:val="center"/>
          </w:tcPr>
          <w:p w14:paraId="0F8AB45B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0.120277</w:t>
            </w:r>
          </w:p>
        </w:tc>
        <w:tc>
          <w:tcPr>
            <w:tcW w:w="1440" w:type="dxa"/>
            <w:vAlign w:val="center"/>
          </w:tcPr>
          <w:p w14:paraId="5735D030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2.71%</w:t>
            </w:r>
          </w:p>
        </w:tc>
        <w:tc>
          <w:tcPr>
            <w:tcW w:w="1555" w:type="dxa"/>
            <w:vAlign w:val="center"/>
          </w:tcPr>
          <w:p w14:paraId="4680A611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80</w:t>
            </w:r>
          </w:p>
        </w:tc>
        <w:tc>
          <w:tcPr>
            <w:tcW w:w="1296" w:type="dxa"/>
            <w:vAlign w:val="center"/>
          </w:tcPr>
          <w:p w14:paraId="506FB1D7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252s</w:t>
            </w:r>
          </w:p>
        </w:tc>
      </w:tr>
      <w:tr w:rsidR="009214DD" w14:paraId="2C6A6DBB" w14:textId="77777777">
        <w:trPr>
          <w:trHeight w:hRule="exact" w:val="336"/>
          <w:jc w:val="center"/>
        </w:trPr>
        <w:tc>
          <w:tcPr>
            <w:tcW w:w="1944" w:type="dxa"/>
            <w:vMerge/>
            <w:vAlign w:val="center"/>
          </w:tcPr>
          <w:p w14:paraId="5A71D92F" w14:textId="77777777" w:rsidR="009214DD" w:rsidRDefault="009214DD">
            <w:pPr>
              <w:spacing w:after="0" w:line="240" w:lineRule="auto"/>
            </w:pPr>
          </w:p>
        </w:tc>
        <w:tc>
          <w:tcPr>
            <w:tcW w:w="1007" w:type="dxa"/>
            <w:vMerge/>
            <w:vAlign w:val="center"/>
          </w:tcPr>
          <w:p w14:paraId="5CA5C9CC" w14:textId="77777777" w:rsidR="009214DD" w:rsidRDefault="009214DD">
            <w:pPr>
              <w:spacing w:after="0" w:line="240" w:lineRule="auto"/>
            </w:pPr>
          </w:p>
        </w:tc>
        <w:tc>
          <w:tcPr>
            <w:tcW w:w="1483" w:type="dxa"/>
            <w:vAlign w:val="center"/>
          </w:tcPr>
          <w:p w14:paraId="5F3B7C43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CONV-VAE</w:t>
            </w:r>
          </w:p>
        </w:tc>
        <w:tc>
          <w:tcPr>
            <w:tcW w:w="1555" w:type="dxa"/>
            <w:vAlign w:val="center"/>
          </w:tcPr>
          <w:p w14:paraId="081AF86D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146468</w:t>
            </w:r>
          </w:p>
        </w:tc>
        <w:tc>
          <w:tcPr>
            <w:tcW w:w="1627" w:type="dxa"/>
            <w:vAlign w:val="center"/>
          </w:tcPr>
          <w:p w14:paraId="0DB91829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0.596762</w:t>
            </w:r>
          </w:p>
        </w:tc>
        <w:tc>
          <w:tcPr>
            <w:tcW w:w="1627" w:type="dxa"/>
            <w:vAlign w:val="center"/>
          </w:tcPr>
          <w:p w14:paraId="10E096F8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0.828262</w:t>
            </w:r>
          </w:p>
        </w:tc>
        <w:tc>
          <w:tcPr>
            <w:tcW w:w="1440" w:type="dxa"/>
            <w:vAlign w:val="center"/>
          </w:tcPr>
          <w:p w14:paraId="130C52CE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3.42%</w:t>
            </w:r>
          </w:p>
        </w:tc>
        <w:tc>
          <w:tcPr>
            <w:tcW w:w="1555" w:type="dxa"/>
            <w:vAlign w:val="center"/>
          </w:tcPr>
          <w:p w14:paraId="5AD170D7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76</w:t>
            </w:r>
          </w:p>
        </w:tc>
        <w:tc>
          <w:tcPr>
            <w:tcW w:w="1296" w:type="dxa"/>
            <w:vAlign w:val="center"/>
          </w:tcPr>
          <w:p w14:paraId="2FE2D74D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287s</w:t>
            </w:r>
          </w:p>
        </w:tc>
      </w:tr>
      <w:tr w:rsidR="009214DD" w14:paraId="3C7578C0" w14:textId="77777777">
        <w:trPr>
          <w:trHeight w:hRule="exact" w:val="336"/>
          <w:jc w:val="center"/>
        </w:trPr>
        <w:tc>
          <w:tcPr>
            <w:tcW w:w="1944" w:type="dxa"/>
            <w:vMerge/>
            <w:vAlign w:val="center"/>
          </w:tcPr>
          <w:p w14:paraId="0A0060B9" w14:textId="77777777" w:rsidR="009214DD" w:rsidRDefault="009214DD">
            <w:pPr>
              <w:spacing w:after="0" w:line="240" w:lineRule="auto"/>
            </w:pPr>
          </w:p>
        </w:tc>
        <w:tc>
          <w:tcPr>
            <w:tcW w:w="1007" w:type="dxa"/>
            <w:vMerge w:val="restart"/>
            <w:vAlign w:val="center"/>
          </w:tcPr>
          <w:p w14:paraId="4B8B5F1D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6"/>
              </w:rPr>
              <w:t>100k</w:t>
            </w:r>
          </w:p>
        </w:tc>
        <w:tc>
          <w:tcPr>
            <w:tcW w:w="1483" w:type="dxa"/>
            <w:vAlign w:val="center"/>
          </w:tcPr>
          <w:p w14:paraId="3CCCC76F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Deep-AE</w:t>
            </w:r>
          </w:p>
        </w:tc>
        <w:tc>
          <w:tcPr>
            <w:tcW w:w="1555" w:type="dxa"/>
            <w:vAlign w:val="center"/>
          </w:tcPr>
          <w:p w14:paraId="170BB662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137984</w:t>
            </w:r>
          </w:p>
        </w:tc>
        <w:tc>
          <w:tcPr>
            <w:tcW w:w="1627" w:type="dxa"/>
            <w:vAlign w:val="center"/>
          </w:tcPr>
          <w:p w14:paraId="376084E6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0.22501</w:t>
            </w:r>
          </w:p>
        </w:tc>
        <w:tc>
          <w:tcPr>
            <w:tcW w:w="1627" w:type="dxa"/>
            <w:vAlign w:val="center"/>
          </w:tcPr>
          <w:p w14:paraId="0CD74758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0.484689</w:t>
            </w:r>
          </w:p>
        </w:tc>
        <w:tc>
          <w:tcPr>
            <w:tcW w:w="1440" w:type="dxa"/>
            <w:vAlign w:val="center"/>
          </w:tcPr>
          <w:p w14:paraId="39D8C200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6.50%</w:t>
            </w:r>
          </w:p>
        </w:tc>
        <w:tc>
          <w:tcPr>
            <w:tcW w:w="1555" w:type="dxa"/>
            <w:vAlign w:val="center"/>
          </w:tcPr>
          <w:p w14:paraId="4B975B55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74</w:t>
            </w:r>
          </w:p>
        </w:tc>
        <w:tc>
          <w:tcPr>
            <w:tcW w:w="1296" w:type="dxa"/>
            <w:vAlign w:val="center"/>
          </w:tcPr>
          <w:p w14:paraId="0897A3D9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6min</w:t>
            </w:r>
          </w:p>
        </w:tc>
      </w:tr>
      <w:tr w:rsidR="009214DD" w14:paraId="15F7BD38" w14:textId="77777777">
        <w:trPr>
          <w:trHeight w:hRule="exact" w:val="336"/>
          <w:jc w:val="center"/>
        </w:trPr>
        <w:tc>
          <w:tcPr>
            <w:tcW w:w="1944" w:type="dxa"/>
            <w:vMerge/>
            <w:vAlign w:val="center"/>
          </w:tcPr>
          <w:p w14:paraId="01A62B15" w14:textId="77777777" w:rsidR="009214DD" w:rsidRDefault="009214DD">
            <w:pPr>
              <w:spacing w:after="0" w:line="240" w:lineRule="auto"/>
            </w:pPr>
          </w:p>
        </w:tc>
        <w:tc>
          <w:tcPr>
            <w:tcW w:w="1007" w:type="dxa"/>
            <w:vMerge/>
            <w:vAlign w:val="center"/>
          </w:tcPr>
          <w:p w14:paraId="5ECF6320" w14:textId="77777777" w:rsidR="009214DD" w:rsidRDefault="009214DD">
            <w:pPr>
              <w:spacing w:after="0" w:line="240" w:lineRule="auto"/>
            </w:pPr>
          </w:p>
        </w:tc>
        <w:tc>
          <w:tcPr>
            <w:tcW w:w="1483" w:type="dxa"/>
            <w:vAlign w:val="center"/>
          </w:tcPr>
          <w:p w14:paraId="551A99B1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LSTM-AE</w:t>
            </w:r>
          </w:p>
        </w:tc>
        <w:tc>
          <w:tcPr>
            <w:tcW w:w="1555" w:type="dxa"/>
            <w:vAlign w:val="center"/>
          </w:tcPr>
          <w:p w14:paraId="78870326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264292</w:t>
            </w:r>
          </w:p>
        </w:tc>
        <w:tc>
          <w:tcPr>
            <w:tcW w:w="1627" w:type="dxa"/>
            <w:vAlign w:val="center"/>
          </w:tcPr>
          <w:p w14:paraId="6E90BF90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0.379495</w:t>
            </w:r>
          </w:p>
        </w:tc>
        <w:tc>
          <w:tcPr>
            <w:tcW w:w="1627" w:type="dxa"/>
            <w:vAlign w:val="center"/>
          </w:tcPr>
          <w:p w14:paraId="4211F3C5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0.625137</w:t>
            </w:r>
          </w:p>
        </w:tc>
        <w:tc>
          <w:tcPr>
            <w:tcW w:w="1440" w:type="dxa"/>
            <w:vAlign w:val="center"/>
          </w:tcPr>
          <w:p w14:paraId="45C19B2B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6.30%</w:t>
            </w:r>
          </w:p>
        </w:tc>
        <w:tc>
          <w:tcPr>
            <w:tcW w:w="1555" w:type="dxa"/>
            <w:vAlign w:val="center"/>
          </w:tcPr>
          <w:p w14:paraId="2F6A88DA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66</w:t>
            </w:r>
          </w:p>
        </w:tc>
        <w:tc>
          <w:tcPr>
            <w:tcW w:w="1296" w:type="dxa"/>
            <w:vAlign w:val="center"/>
          </w:tcPr>
          <w:p w14:paraId="2510F0EF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2.07h</w:t>
            </w:r>
          </w:p>
        </w:tc>
      </w:tr>
      <w:tr w:rsidR="009214DD" w14:paraId="50FD74E4" w14:textId="77777777">
        <w:trPr>
          <w:trHeight w:hRule="exact" w:val="336"/>
          <w:jc w:val="center"/>
        </w:trPr>
        <w:tc>
          <w:tcPr>
            <w:tcW w:w="1944" w:type="dxa"/>
            <w:vMerge/>
            <w:vAlign w:val="center"/>
          </w:tcPr>
          <w:p w14:paraId="5C22D041" w14:textId="77777777" w:rsidR="009214DD" w:rsidRDefault="009214DD">
            <w:pPr>
              <w:spacing w:after="0" w:line="240" w:lineRule="auto"/>
            </w:pPr>
          </w:p>
        </w:tc>
        <w:tc>
          <w:tcPr>
            <w:tcW w:w="1007" w:type="dxa"/>
            <w:vMerge/>
            <w:vAlign w:val="center"/>
          </w:tcPr>
          <w:p w14:paraId="3E9C2F52" w14:textId="77777777" w:rsidR="009214DD" w:rsidRDefault="009214DD">
            <w:pPr>
              <w:spacing w:after="0" w:line="240" w:lineRule="auto"/>
            </w:pPr>
          </w:p>
        </w:tc>
        <w:tc>
          <w:tcPr>
            <w:tcW w:w="1483" w:type="dxa"/>
            <w:vAlign w:val="center"/>
          </w:tcPr>
          <w:p w14:paraId="08D0313D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CONV-AE</w:t>
            </w:r>
          </w:p>
        </w:tc>
        <w:tc>
          <w:tcPr>
            <w:tcW w:w="1555" w:type="dxa"/>
            <w:vAlign w:val="center"/>
          </w:tcPr>
          <w:p w14:paraId="35FD9979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113220</w:t>
            </w:r>
          </w:p>
        </w:tc>
        <w:tc>
          <w:tcPr>
            <w:tcW w:w="1627" w:type="dxa"/>
            <w:vAlign w:val="center"/>
          </w:tcPr>
          <w:p w14:paraId="5CF58628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0.068582</w:t>
            </w:r>
          </w:p>
        </w:tc>
        <w:tc>
          <w:tcPr>
            <w:tcW w:w="1627" w:type="dxa"/>
            <w:vAlign w:val="center"/>
          </w:tcPr>
          <w:p w14:paraId="52288625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0.122724</w:t>
            </w:r>
          </w:p>
        </w:tc>
        <w:tc>
          <w:tcPr>
            <w:tcW w:w="1440" w:type="dxa"/>
            <w:vAlign w:val="center"/>
          </w:tcPr>
          <w:p w14:paraId="77AF1C92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5.08%</w:t>
            </w:r>
          </w:p>
        </w:tc>
        <w:tc>
          <w:tcPr>
            <w:tcW w:w="1555" w:type="dxa"/>
            <w:vAlign w:val="center"/>
          </w:tcPr>
          <w:p w14:paraId="13E7F2CB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80</w:t>
            </w:r>
          </w:p>
        </w:tc>
        <w:tc>
          <w:tcPr>
            <w:tcW w:w="1296" w:type="dxa"/>
            <w:vAlign w:val="center"/>
          </w:tcPr>
          <w:p w14:paraId="445A22FF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9.81min</w:t>
            </w:r>
          </w:p>
        </w:tc>
      </w:tr>
      <w:tr w:rsidR="009214DD" w14:paraId="57F718BA" w14:textId="77777777">
        <w:trPr>
          <w:trHeight w:hRule="exact" w:val="336"/>
          <w:jc w:val="center"/>
        </w:trPr>
        <w:tc>
          <w:tcPr>
            <w:tcW w:w="1944" w:type="dxa"/>
            <w:vMerge/>
            <w:vAlign w:val="center"/>
          </w:tcPr>
          <w:p w14:paraId="267A2A05" w14:textId="77777777" w:rsidR="009214DD" w:rsidRDefault="009214DD">
            <w:pPr>
              <w:spacing w:after="0" w:line="240" w:lineRule="auto"/>
            </w:pPr>
          </w:p>
        </w:tc>
        <w:tc>
          <w:tcPr>
            <w:tcW w:w="1007" w:type="dxa"/>
            <w:vMerge/>
            <w:vAlign w:val="center"/>
          </w:tcPr>
          <w:p w14:paraId="37AAB777" w14:textId="77777777" w:rsidR="009214DD" w:rsidRDefault="009214DD">
            <w:pPr>
              <w:spacing w:after="0" w:line="240" w:lineRule="auto"/>
            </w:pPr>
          </w:p>
        </w:tc>
        <w:tc>
          <w:tcPr>
            <w:tcW w:w="1483" w:type="dxa"/>
            <w:vAlign w:val="center"/>
          </w:tcPr>
          <w:p w14:paraId="2B4D2C2B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CONV-VAE</w:t>
            </w:r>
          </w:p>
        </w:tc>
        <w:tc>
          <w:tcPr>
            <w:tcW w:w="1555" w:type="dxa"/>
            <w:vAlign w:val="center"/>
          </w:tcPr>
          <w:p w14:paraId="4AA44297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146468</w:t>
            </w:r>
          </w:p>
        </w:tc>
        <w:tc>
          <w:tcPr>
            <w:tcW w:w="1627" w:type="dxa"/>
            <w:vAlign w:val="center"/>
          </w:tcPr>
          <w:p w14:paraId="1A9B73F3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0.638333</w:t>
            </w:r>
          </w:p>
        </w:tc>
        <w:tc>
          <w:tcPr>
            <w:tcW w:w="1627" w:type="dxa"/>
            <w:vAlign w:val="center"/>
          </w:tcPr>
          <w:p w14:paraId="58BBE3A1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0.783957</w:t>
            </w:r>
          </w:p>
        </w:tc>
        <w:tc>
          <w:tcPr>
            <w:tcW w:w="1440" w:type="dxa"/>
            <w:vAlign w:val="center"/>
          </w:tcPr>
          <w:p w14:paraId="3B1873BA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4.59%</w:t>
            </w:r>
          </w:p>
        </w:tc>
        <w:tc>
          <w:tcPr>
            <w:tcW w:w="1555" w:type="dxa"/>
            <w:vAlign w:val="center"/>
          </w:tcPr>
          <w:p w14:paraId="341C710D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80</w:t>
            </w:r>
          </w:p>
        </w:tc>
        <w:tc>
          <w:tcPr>
            <w:tcW w:w="1296" w:type="dxa"/>
            <w:vAlign w:val="center"/>
          </w:tcPr>
          <w:p w14:paraId="4229C854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11.65min</w:t>
            </w:r>
          </w:p>
        </w:tc>
      </w:tr>
      <w:tr w:rsidR="009214DD" w14:paraId="3558DDCE" w14:textId="77777777">
        <w:trPr>
          <w:trHeight w:hRule="exact" w:val="336"/>
          <w:jc w:val="center"/>
        </w:trPr>
        <w:tc>
          <w:tcPr>
            <w:tcW w:w="1944" w:type="dxa"/>
            <w:vMerge w:val="restart"/>
            <w:shd w:val="clear" w:color="auto" w:fill="F7F7F7"/>
            <w:vAlign w:val="center"/>
          </w:tcPr>
          <w:p w14:paraId="3D7C8C16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6. 30% outliers</w:t>
            </w:r>
            <w:r>
              <w:rPr>
                <w:b/>
                <w:sz w:val="16"/>
              </w:rPr>
              <w:br/>
              <w:t>in 100% real</w:t>
            </w:r>
          </w:p>
        </w:tc>
        <w:tc>
          <w:tcPr>
            <w:tcW w:w="1007" w:type="dxa"/>
            <w:vMerge w:val="restart"/>
            <w:vAlign w:val="center"/>
          </w:tcPr>
          <w:p w14:paraId="6E16ECC6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6"/>
              </w:rPr>
              <w:t>35k</w:t>
            </w:r>
          </w:p>
        </w:tc>
        <w:tc>
          <w:tcPr>
            <w:tcW w:w="1483" w:type="dxa"/>
            <w:vAlign w:val="center"/>
          </w:tcPr>
          <w:p w14:paraId="00865E65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Deep-AE</w:t>
            </w:r>
          </w:p>
        </w:tc>
        <w:tc>
          <w:tcPr>
            <w:tcW w:w="1555" w:type="dxa"/>
            <w:vAlign w:val="center"/>
          </w:tcPr>
          <w:p w14:paraId="3DE002E9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137984</w:t>
            </w:r>
          </w:p>
        </w:tc>
        <w:tc>
          <w:tcPr>
            <w:tcW w:w="1627" w:type="dxa"/>
            <w:vAlign w:val="center"/>
          </w:tcPr>
          <w:p w14:paraId="55DC83A7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0.221175</w:t>
            </w:r>
          </w:p>
        </w:tc>
        <w:tc>
          <w:tcPr>
            <w:tcW w:w="1627" w:type="dxa"/>
            <w:vAlign w:val="center"/>
          </w:tcPr>
          <w:p w14:paraId="07B38F43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0.438916</w:t>
            </w:r>
          </w:p>
        </w:tc>
        <w:tc>
          <w:tcPr>
            <w:tcW w:w="1440" w:type="dxa"/>
            <w:vAlign w:val="center"/>
          </w:tcPr>
          <w:p w14:paraId="0E8BBEE8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2.81%</w:t>
            </w:r>
          </w:p>
        </w:tc>
        <w:tc>
          <w:tcPr>
            <w:tcW w:w="1555" w:type="dxa"/>
            <w:vAlign w:val="center"/>
          </w:tcPr>
          <w:p w14:paraId="22277B49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79</w:t>
            </w:r>
          </w:p>
        </w:tc>
        <w:tc>
          <w:tcPr>
            <w:tcW w:w="1296" w:type="dxa"/>
            <w:vAlign w:val="center"/>
          </w:tcPr>
          <w:p w14:paraId="5FB1716A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137s</w:t>
            </w:r>
          </w:p>
        </w:tc>
      </w:tr>
      <w:tr w:rsidR="009214DD" w14:paraId="7EC74603" w14:textId="77777777">
        <w:trPr>
          <w:trHeight w:hRule="exact" w:val="336"/>
          <w:jc w:val="center"/>
        </w:trPr>
        <w:tc>
          <w:tcPr>
            <w:tcW w:w="1944" w:type="dxa"/>
            <w:vMerge/>
            <w:vAlign w:val="center"/>
          </w:tcPr>
          <w:p w14:paraId="2D41E9B3" w14:textId="77777777" w:rsidR="009214DD" w:rsidRDefault="009214DD">
            <w:pPr>
              <w:spacing w:after="0" w:line="240" w:lineRule="auto"/>
            </w:pPr>
          </w:p>
        </w:tc>
        <w:tc>
          <w:tcPr>
            <w:tcW w:w="1007" w:type="dxa"/>
            <w:vMerge/>
            <w:vAlign w:val="center"/>
          </w:tcPr>
          <w:p w14:paraId="54AF44E7" w14:textId="77777777" w:rsidR="009214DD" w:rsidRDefault="009214DD">
            <w:pPr>
              <w:spacing w:after="0" w:line="240" w:lineRule="auto"/>
            </w:pPr>
          </w:p>
        </w:tc>
        <w:tc>
          <w:tcPr>
            <w:tcW w:w="1483" w:type="dxa"/>
            <w:vAlign w:val="center"/>
          </w:tcPr>
          <w:p w14:paraId="62F339B1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LSTM-AE</w:t>
            </w:r>
          </w:p>
        </w:tc>
        <w:tc>
          <w:tcPr>
            <w:tcW w:w="1555" w:type="dxa"/>
            <w:vAlign w:val="center"/>
          </w:tcPr>
          <w:p w14:paraId="27F92B18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264292</w:t>
            </w:r>
          </w:p>
        </w:tc>
        <w:tc>
          <w:tcPr>
            <w:tcW w:w="1627" w:type="dxa"/>
            <w:vAlign w:val="center"/>
          </w:tcPr>
          <w:p w14:paraId="1CF711DC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0.195893</w:t>
            </w:r>
          </w:p>
        </w:tc>
        <w:tc>
          <w:tcPr>
            <w:tcW w:w="1627" w:type="dxa"/>
            <w:vAlign w:val="center"/>
          </w:tcPr>
          <w:p w14:paraId="4D74EC1A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0.420927</w:t>
            </w:r>
          </w:p>
        </w:tc>
        <w:tc>
          <w:tcPr>
            <w:tcW w:w="1440" w:type="dxa"/>
            <w:vAlign w:val="center"/>
          </w:tcPr>
          <w:p w14:paraId="199290B7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4.41%</w:t>
            </w:r>
          </w:p>
        </w:tc>
        <w:tc>
          <w:tcPr>
            <w:tcW w:w="1555" w:type="dxa"/>
            <w:vAlign w:val="center"/>
          </w:tcPr>
          <w:p w14:paraId="26C68C35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78</w:t>
            </w:r>
          </w:p>
        </w:tc>
        <w:tc>
          <w:tcPr>
            <w:tcW w:w="1296" w:type="dxa"/>
            <w:vAlign w:val="center"/>
          </w:tcPr>
          <w:p w14:paraId="29FD8AEC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0.83h</w:t>
            </w:r>
          </w:p>
        </w:tc>
      </w:tr>
      <w:tr w:rsidR="009214DD" w14:paraId="7BB8B879" w14:textId="77777777">
        <w:trPr>
          <w:trHeight w:hRule="exact" w:val="336"/>
          <w:jc w:val="center"/>
        </w:trPr>
        <w:tc>
          <w:tcPr>
            <w:tcW w:w="1944" w:type="dxa"/>
            <w:vMerge/>
            <w:vAlign w:val="center"/>
          </w:tcPr>
          <w:p w14:paraId="3DD5EFD4" w14:textId="77777777" w:rsidR="009214DD" w:rsidRDefault="009214DD">
            <w:pPr>
              <w:spacing w:after="0" w:line="240" w:lineRule="auto"/>
            </w:pPr>
          </w:p>
        </w:tc>
        <w:tc>
          <w:tcPr>
            <w:tcW w:w="1007" w:type="dxa"/>
            <w:vMerge/>
            <w:vAlign w:val="center"/>
          </w:tcPr>
          <w:p w14:paraId="535E72E7" w14:textId="77777777" w:rsidR="009214DD" w:rsidRDefault="009214DD">
            <w:pPr>
              <w:spacing w:after="0" w:line="240" w:lineRule="auto"/>
            </w:pPr>
          </w:p>
        </w:tc>
        <w:tc>
          <w:tcPr>
            <w:tcW w:w="1483" w:type="dxa"/>
            <w:vAlign w:val="center"/>
          </w:tcPr>
          <w:p w14:paraId="696AEE6B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CONV-AE</w:t>
            </w:r>
          </w:p>
        </w:tc>
        <w:tc>
          <w:tcPr>
            <w:tcW w:w="1555" w:type="dxa"/>
            <w:vAlign w:val="center"/>
          </w:tcPr>
          <w:p w14:paraId="46496B4B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113220</w:t>
            </w:r>
          </w:p>
        </w:tc>
        <w:tc>
          <w:tcPr>
            <w:tcW w:w="1627" w:type="dxa"/>
            <w:vAlign w:val="center"/>
          </w:tcPr>
          <w:p w14:paraId="09A5EFB8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0.066261</w:t>
            </w:r>
          </w:p>
        </w:tc>
        <w:tc>
          <w:tcPr>
            <w:tcW w:w="1627" w:type="dxa"/>
            <w:vAlign w:val="center"/>
          </w:tcPr>
          <w:p w14:paraId="3DEA26A8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0.118421</w:t>
            </w:r>
          </w:p>
        </w:tc>
        <w:tc>
          <w:tcPr>
            <w:tcW w:w="1440" w:type="dxa"/>
            <w:vAlign w:val="center"/>
          </w:tcPr>
          <w:p w14:paraId="5AD9D971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2.55%</w:t>
            </w:r>
          </w:p>
        </w:tc>
        <w:tc>
          <w:tcPr>
            <w:tcW w:w="1555" w:type="dxa"/>
            <w:vAlign w:val="center"/>
          </w:tcPr>
          <w:p w14:paraId="727798CB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80</w:t>
            </w:r>
          </w:p>
        </w:tc>
        <w:tc>
          <w:tcPr>
            <w:tcW w:w="1296" w:type="dxa"/>
            <w:vAlign w:val="center"/>
          </w:tcPr>
          <w:p w14:paraId="712D8E4B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253s</w:t>
            </w:r>
          </w:p>
        </w:tc>
      </w:tr>
      <w:tr w:rsidR="009214DD" w14:paraId="34836311" w14:textId="77777777">
        <w:trPr>
          <w:trHeight w:hRule="exact" w:val="336"/>
          <w:jc w:val="center"/>
        </w:trPr>
        <w:tc>
          <w:tcPr>
            <w:tcW w:w="1944" w:type="dxa"/>
            <w:vMerge/>
            <w:vAlign w:val="center"/>
          </w:tcPr>
          <w:p w14:paraId="7889E314" w14:textId="77777777" w:rsidR="009214DD" w:rsidRDefault="009214DD">
            <w:pPr>
              <w:spacing w:after="0" w:line="240" w:lineRule="auto"/>
            </w:pPr>
          </w:p>
        </w:tc>
        <w:tc>
          <w:tcPr>
            <w:tcW w:w="1007" w:type="dxa"/>
            <w:vMerge/>
            <w:vAlign w:val="center"/>
          </w:tcPr>
          <w:p w14:paraId="5CD97079" w14:textId="77777777" w:rsidR="009214DD" w:rsidRDefault="009214DD">
            <w:pPr>
              <w:spacing w:after="0" w:line="240" w:lineRule="auto"/>
            </w:pPr>
          </w:p>
        </w:tc>
        <w:tc>
          <w:tcPr>
            <w:tcW w:w="1483" w:type="dxa"/>
            <w:vAlign w:val="center"/>
          </w:tcPr>
          <w:p w14:paraId="1CBCB5B0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CONV-VAE</w:t>
            </w:r>
          </w:p>
        </w:tc>
        <w:tc>
          <w:tcPr>
            <w:tcW w:w="1555" w:type="dxa"/>
            <w:vAlign w:val="center"/>
          </w:tcPr>
          <w:p w14:paraId="0E92F1B7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146468</w:t>
            </w:r>
          </w:p>
        </w:tc>
        <w:tc>
          <w:tcPr>
            <w:tcW w:w="1627" w:type="dxa"/>
            <w:vAlign w:val="center"/>
          </w:tcPr>
          <w:p w14:paraId="364FA59D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0.597284</w:t>
            </w:r>
          </w:p>
        </w:tc>
        <w:tc>
          <w:tcPr>
            <w:tcW w:w="1627" w:type="dxa"/>
            <w:vAlign w:val="center"/>
          </w:tcPr>
          <w:p w14:paraId="2891515A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0.824860</w:t>
            </w:r>
          </w:p>
        </w:tc>
        <w:tc>
          <w:tcPr>
            <w:tcW w:w="1440" w:type="dxa"/>
            <w:vAlign w:val="center"/>
          </w:tcPr>
          <w:p w14:paraId="69EAB0F3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3.44%</w:t>
            </w:r>
          </w:p>
        </w:tc>
        <w:tc>
          <w:tcPr>
            <w:tcW w:w="1555" w:type="dxa"/>
            <w:vAlign w:val="center"/>
          </w:tcPr>
          <w:p w14:paraId="6B935083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77</w:t>
            </w:r>
          </w:p>
        </w:tc>
        <w:tc>
          <w:tcPr>
            <w:tcW w:w="1296" w:type="dxa"/>
            <w:vAlign w:val="center"/>
          </w:tcPr>
          <w:p w14:paraId="0D84A38F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286s</w:t>
            </w:r>
          </w:p>
        </w:tc>
      </w:tr>
      <w:tr w:rsidR="009214DD" w14:paraId="3647142E" w14:textId="77777777">
        <w:trPr>
          <w:trHeight w:hRule="exact" w:val="336"/>
          <w:jc w:val="center"/>
        </w:trPr>
        <w:tc>
          <w:tcPr>
            <w:tcW w:w="1944" w:type="dxa"/>
            <w:vMerge/>
            <w:vAlign w:val="center"/>
          </w:tcPr>
          <w:p w14:paraId="2F7C4CE8" w14:textId="77777777" w:rsidR="009214DD" w:rsidRDefault="009214DD">
            <w:pPr>
              <w:spacing w:after="0" w:line="240" w:lineRule="auto"/>
            </w:pPr>
          </w:p>
        </w:tc>
        <w:tc>
          <w:tcPr>
            <w:tcW w:w="1007" w:type="dxa"/>
            <w:vMerge w:val="restart"/>
            <w:vAlign w:val="center"/>
          </w:tcPr>
          <w:p w14:paraId="4E9F2FEE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6"/>
              </w:rPr>
              <w:t>100k</w:t>
            </w:r>
          </w:p>
        </w:tc>
        <w:tc>
          <w:tcPr>
            <w:tcW w:w="1483" w:type="dxa"/>
            <w:vAlign w:val="center"/>
          </w:tcPr>
          <w:p w14:paraId="4BFE9A85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Deep-AE</w:t>
            </w:r>
          </w:p>
        </w:tc>
        <w:tc>
          <w:tcPr>
            <w:tcW w:w="1555" w:type="dxa"/>
            <w:vAlign w:val="center"/>
          </w:tcPr>
          <w:p w14:paraId="017AD116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137984</w:t>
            </w:r>
          </w:p>
        </w:tc>
        <w:tc>
          <w:tcPr>
            <w:tcW w:w="1627" w:type="dxa"/>
            <w:vAlign w:val="center"/>
          </w:tcPr>
          <w:p w14:paraId="5FB3FAA1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0.216700</w:t>
            </w:r>
          </w:p>
        </w:tc>
        <w:tc>
          <w:tcPr>
            <w:tcW w:w="1627" w:type="dxa"/>
            <w:vAlign w:val="center"/>
          </w:tcPr>
          <w:p w14:paraId="16A2D0D4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0.532388</w:t>
            </w:r>
          </w:p>
        </w:tc>
        <w:tc>
          <w:tcPr>
            <w:tcW w:w="1440" w:type="dxa"/>
            <w:vAlign w:val="center"/>
          </w:tcPr>
          <w:p w14:paraId="7F3207E3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6.83%</w:t>
            </w:r>
          </w:p>
        </w:tc>
        <w:tc>
          <w:tcPr>
            <w:tcW w:w="1555" w:type="dxa"/>
            <w:vAlign w:val="center"/>
          </w:tcPr>
          <w:p w14:paraId="3D659C7B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70</w:t>
            </w:r>
          </w:p>
        </w:tc>
        <w:tc>
          <w:tcPr>
            <w:tcW w:w="1296" w:type="dxa"/>
            <w:vAlign w:val="center"/>
          </w:tcPr>
          <w:p w14:paraId="7E30EED3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336s</w:t>
            </w:r>
          </w:p>
        </w:tc>
      </w:tr>
      <w:tr w:rsidR="009214DD" w14:paraId="6E88318E" w14:textId="77777777">
        <w:trPr>
          <w:trHeight w:hRule="exact" w:val="336"/>
          <w:jc w:val="center"/>
        </w:trPr>
        <w:tc>
          <w:tcPr>
            <w:tcW w:w="1944" w:type="dxa"/>
            <w:vMerge/>
            <w:vAlign w:val="center"/>
          </w:tcPr>
          <w:p w14:paraId="5FDE088B" w14:textId="77777777" w:rsidR="009214DD" w:rsidRDefault="009214DD">
            <w:pPr>
              <w:spacing w:after="0" w:line="240" w:lineRule="auto"/>
            </w:pPr>
          </w:p>
        </w:tc>
        <w:tc>
          <w:tcPr>
            <w:tcW w:w="1007" w:type="dxa"/>
            <w:vMerge/>
            <w:vAlign w:val="center"/>
          </w:tcPr>
          <w:p w14:paraId="63FAA28C" w14:textId="77777777" w:rsidR="009214DD" w:rsidRDefault="009214DD">
            <w:pPr>
              <w:spacing w:after="0" w:line="240" w:lineRule="auto"/>
            </w:pPr>
          </w:p>
        </w:tc>
        <w:tc>
          <w:tcPr>
            <w:tcW w:w="1483" w:type="dxa"/>
            <w:vAlign w:val="center"/>
          </w:tcPr>
          <w:p w14:paraId="213ABDD6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LSTM-AE</w:t>
            </w:r>
          </w:p>
        </w:tc>
        <w:tc>
          <w:tcPr>
            <w:tcW w:w="1555" w:type="dxa"/>
            <w:vAlign w:val="center"/>
          </w:tcPr>
          <w:p w14:paraId="65918093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264292</w:t>
            </w:r>
          </w:p>
        </w:tc>
        <w:tc>
          <w:tcPr>
            <w:tcW w:w="1627" w:type="dxa"/>
            <w:vAlign w:val="center"/>
          </w:tcPr>
          <w:p w14:paraId="19FE6C55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0.220143</w:t>
            </w:r>
          </w:p>
        </w:tc>
        <w:tc>
          <w:tcPr>
            <w:tcW w:w="1627" w:type="dxa"/>
            <w:vAlign w:val="center"/>
          </w:tcPr>
          <w:p w14:paraId="508EC60E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0.496880</w:t>
            </w:r>
          </w:p>
        </w:tc>
        <w:tc>
          <w:tcPr>
            <w:tcW w:w="1440" w:type="dxa"/>
            <w:vAlign w:val="center"/>
          </w:tcPr>
          <w:p w14:paraId="1050E460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5.44%</w:t>
            </w:r>
          </w:p>
        </w:tc>
        <w:tc>
          <w:tcPr>
            <w:tcW w:w="1555" w:type="dxa"/>
            <w:vAlign w:val="center"/>
          </w:tcPr>
          <w:p w14:paraId="0A55EFD3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80</w:t>
            </w:r>
          </w:p>
        </w:tc>
        <w:tc>
          <w:tcPr>
            <w:tcW w:w="1296" w:type="dxa"/>
            <w:vAlign w:val="center"/>
          </w:tcPr>
          <w:p w14:paraId="1DDE26EE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2.13h</w:t>
            </w:r>
          </w:p>
        </w:tc>
      </w:tr>
      <w:tr w:rsidR="009214DD" w14:paraId="753E869B" w14:textId="77777777">
        <w:trPr>
          <w:trHeight w:hRule="exact" w:val="336"/>
          <w:jc w:val="center"/>
        </w:trPr>
        <w:tc>
          <w:tcPr>
            <w:tcW w:w="1944" w:type="dxa"/>
            <w:vMerge/>
            <w:vAlign w:val="center"/>
          </w:tcPr>
          <w:p w14:paraId="79E1FE28" w14:textId="77777777" w:rsidR="009214DD" w:rsidRDefault="009214DD">
            <w:pPr>
              <w:spacing w:after="0" w:line="240" w:lineRule="auto"/>
            </w:pPr>
          </w:p>
        </w:tc>
        <w:tc>
          <w:tcPr>
            <w:tcW w:w="1007" w:type="dxa"/>
            <w:vMerge/>
            <w:vAlign w:val="center"/>
          </w:tcPr>
          <w:p w14:paraId="6DE0422F" w14:textId="77777777" w:rsidR="009214DD" w:rsidRDefault="009214DD">
            <w:pPr>
              <w:spacing w:after="0" w:line="240" w:lineRule="auto"/>
            </w:pPr>
          </w:p>
        </w:tc>
        <w:tc>
          <w:tcPr>
            <w:tcW w:w="1483" w:type="dxa"/>
            <w:vAlign w:val="center"/>
          </w:tcPr>
          <w:p w14:paraId="4F57F671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CONV-AE</w:t>
            </w:r>
          </w:p>
        </w:tc>
        <w:tc>
          <w:tcPr>
            <w:tcW w:w="1555" w:type="dxa"/>
            <w:vAlign w:val="center"/>
          </w:tcPr>
          <w:p w14:paraId="7C962025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113220</w:t>
            </w:r>
          </w:p>
        </w:tc>
        <w:tc>
          <w:tcPr>
            <w:tcW w:w="1627" w:type="dxa"/>
            <w:vAlign w:val="center"/>
          </w:tcPr>
          <w:p w14:paraId="265C1624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0.056123</w:t>
            </w:r>
          </w:p>
        </w:tc>
        <w:tc>
          <w:tcPr>
            <w:tcW w:w="1627" w:type="dxa"/>
            <w:vAlign w:val="center"/>
          </w:tcPr>
          <w:p w14:paraId="35CA2FBB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0.113367</w:t>
            </w:r>
          </w:p>
        </w:tc>
        <w:tc>
          <w:tcPr>
            <w:tcW w:w="1440" w:type="dxa"/>
            <w:vAlign w:val="center"/>
          </w:tcPr>
          <w:p w14:paraId="2895EBCE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4.76%</w:t>
            </w:r>
          </w:p>
        </w:tc>
        <w:tc>
          <w:tcPr>
            <w:tcW w:w="1555" w:type="dxa"/>
            <w:vAlign w:val="center"/>
          </w:tcPr>
          <w:p w14:paraId="1A8413A2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77</w:t>
            </w:r>
          </w:p>
        </w:tc>
        <w:tc>
          <w:tcPr>
            <w:tcW w:w="1296" w:type="dxa"/>
            <w:vAlign w:val="center"/>
          </w:tcPr>
          <w:p w14:paraId="57F1E081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594s</w:t>
            </w:r>
          </w:p>
        </w:tc>
      </w:tr>
      <w:tr w:rsidR="009214DD" w14:paraId="2DC09A86" w14:textId="77777777">
        <w:trPr>
          <w:trHeight w:hRule="exact" w:val="336"/>
          <w:jc w:val="center"/>
        </w:trPr>
        <w:tc>
          <w:tcPr>
            <w:tcW w:w="1944" w:type="dxa"/>
            <w:vMerge/>
            <w:vAlign w:val="center"/>
          </w:tcPr>
          <w:p w14:paraId="7ABEEF07" w14:textId="77777777" w:rsidR="009214DD" w:rsidRDefault="009214DD">
            <w:pPr>
              <w:spacing w:after="0" w:line="240" w:lineRule="auto"/>
            </w:pPr>
          </w:p>
        </w:tc>
        <w:tc>
          <w:tcPr>
            <w:tcW w:w="1007" w:type="dxa"/>
            <w:vMerge/>
            <w:vAlign w:val="center"/>
          </w:tcPr>
          <w:p w14:paraId="09E4D02A" w14:textId="77777777" w:rsidR="009214DD" w:rsidRDefault="009214DD">
            <w:pPr>
              <w:spacing w:after="0" w:line="240" w:lineRule="auto"/>
            </w:pPr>
          </w:p>
        </w:tc>
        <w:tc>
          <w:tcPr>
            <w:tcW w:w="1483" w:type="dxa"/>
            <w:vAlign w:val="center"/>
          </w:tcPr>
          <w:p w14:paraId="2A128F09" w14:textId="77777777" w:rsidR="009214DD" w:rsidRDefault="00ED1762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CONV-VAE</w:t>
            </w:r>
          </w:p>
        </w:tc>
        <w:tc>
          <w:tcPr>
            <w:tcW w:w="1555" w:type="dxa"/>
            <w:vAlign w:val="center"/>
          </w:tcPr>
          <w:p w14:paraId="25061374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146468</w:t>
            </w:r>
          </w:p>
        </w:tc>
        <w:tc>
          <w:tcPr>
            <w:tcW w:w="1627" w:type="dxa"/>
            <w:vAlign w:val="center"/>
          </w:tcPr>
          <w:p w14:paraId="7525120B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0.601813</w:t>
            </w:r>
          </w:p>
        </w:tc>
        <w:tc>
          <w:tcPr>
            <w:tcW w:w="1627" w:type="dxa"/>
            <w:vAlign w:val="center"/>
          </w:tcPr>
          <w:p w14:paraId="2A322616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0.823418</w:t>
            </w:r>
          </w:p>
        </w:tc>
        <w:tc>
          <w:tcPr>
            <w:tcW w:w="1440" w:type="dxa"/>
            <w:vAlign w:val="center"/>
          </w:tcPr>
          <w:p w14:paraId="60EBD7A8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3.93%</w:t>
            </w:r>
          </w:p>
        </w:tc>
        <w:tc>
          <w:tcPr>
            <w:tcW w:w="1555" w:type="dxa"/>
            <w:vAlign w:val="center"/>
          </w:tcPr>
          <w:p w14:paraId="52BD34AD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79</w:t>
            </w:r>
          </w:p>
        </w:tc>
        <w:tc>
          <w:tcPr>
            <w:tcW w:w="1296" w:type="dxa"/>
            <w:vAlign w:val="center"/>
          </w:tcPr>
          <w:p w14:paraId="3F9AB939" w14:textId="77777777" w:rsidR="009214DD" w:rsidRDefault="00ED1762">
            <w:pPr>
              <w:spacing w:after="0" w:line="240" w:lineRule="auto"/>
              <w:jc w:val="center"/>
            </w:pPr>
            <w:r>
              <w:rPr>
                <w:sz w:val="15"/>
              </w:rPr>
              <w:t>656s</w:t>
            </w:r>
          </w:p>
        </w:tc>
      </w:tr>
    </w:tbl>
    <w:p w14:paraId="50F4BFD9" w14:textId="77777777" w:rsidR="009214DD" w:rsidRDefault="00ED1762">
      <w:pPr>
        <w:spacing w:before="80" w:after="0"/>
        <w:jc w:val="center"/>
      </w:pPr>
      <w:r>
        <w:rPr>
          <w:b/>
        </w:rPr>
        <w:t>— =not measured in the experiment</w:t>
      </w:r>
    </w:p>
    <w:sectPr w:rsidR="009214DD">
      <w:pgSz w:w="16834" w:h="23818"/>
      <w:pgMar w:top="504" w:right="504" w:bottom="432" w:left="5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11FCA2" w14:textId="77777777" w:rsidR="00ED1762" w:rsidRDefault="00ED1762">
      <w:pPr>
        <w:spacing w:line="240" w:lineRule="auto"/>
      </w:pPr>
      <w:r>
        <w:separator/>
      </w:r>
    </w:p>
  </w:endnote>
  <w:endnote w:type="continuationSeparator" w:id="0">
    <w:p w14:paraId="597D3DBA" w14:textId="77777777" w:rsidR="00ED1762" w:rsidRDefault="00ED17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58B9DB" w14:textId="77777777" w:rsidR="00ED1762" w:rsidRDefault="00ED1762">
      <w:pPr>
        <w:spacing w:after="0"/>
      </w:pPr>
      <w:r>
        <w:separator/>
      </w:r>
    </w:p>
  </w:footnote>
  <w:footnote w:type="continuationSeparator" w:id="0">
    <w:p w14:paraId="2CEE5CB9" w14:textId="77777777" w:rsidR="00ED1762" w:rsidRDefault="00ED176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214DD"/>
    <w:rsid w:val="00AA1D8D"/>
    <w:rsid w:val="00B47730"/>
    <w:rsid w:val="00C03DCE"/>
    <w:rsid w:val="00CB0664"/>
    <w:rsid w:val="00ED1762"/>
    <w:rsid w:val="00FC693F"/>
    <w:rsid w:val="02624152"/>
    <w:rsid w:val="29A619D6"/>
    <w:rsid w:val="38A02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9F5740"/>
  <w14:defaultImageDpi w14:val="300"/>
  <w15:docId w15:val="{089E396B-FF6C-43FA-89D9-B6A3F9CE3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eastAsia="Arial" w:hAnsi="Arial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2"/>
      </w:numPr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Bullet">
    <w:name w:val="List Bullet"/>
    <w:basedOn w:val="Normal"/>
    <w:uiPriority w:val="99"/>
    <w:unhideWhenUsed/>
    <w:pPr>
      <w:numPr>
        <w:numId w:val="3"/>
      </w:numPr>
      <w:contextualSpacing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pPr>
      <w:numPr>
        <w:numId w:val="4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ListNumber3">
    <w:name w:val="List Number 3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6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434</Words>
  <Characters>2478</Characters>
  <Application>Microsoft Office Word</Application>
  <DocSecurity>0</DocSecurity>
  <Lines>20</Lines>
  <Paragraphs>5</Paragraphs>
  <ScaleCrop>false</ScaleCrop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Oswaldo Escudero</cp:lastModifiedBy>
  <cp:revision>2</cp:revision>
  <dcterms:created xsi:type="dcterms:W3CDTF">2026-06-25T12:30:00Z</dcterms:created>
  <dcterms:modified xsi:type="dcterms:W3CDTF">2026-06-25T12:30:00Z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12DF6A282D5C43F2BF29A0C408543869_13</vt:lpwstr>
  </property>
  <property fmtid="{D5CDD505-2E9C-101B-9397-08002B2CF9AE}" pid="4" name="KSOTemplateDocerSaveRecord">
    <vt:lpwstr>eyJoZGlkIjoiMzczNTBhNzk1ZjliYmI3ZDgxNGMwMmRhYjgzMTYzYzYiLCJ1c2VySWQiOiIxMjY1NDk4NDEyIn0=</vt:lpwstr>
  </property>
</Properties>
</file>